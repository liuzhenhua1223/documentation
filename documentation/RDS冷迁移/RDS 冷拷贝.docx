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8"/>
        <w:ind w:left="140" w:right="0" w:firstLine="0"/>
        <w:jc w:val="left"/>
        <w:rPr>
          <w:rFonts w:hint="eastAsia" w:ascii="等线 Light" w:hAnsi="等线 Light" w:eastAsia="等线 Light" w:cs="等线 Light"/>
          <w:b/>
          <w:sz w:val="17"/>
        </w:rPr>
      </w:pPr>
      <w:r>
        <w:rPr>
          <w:rFonts w:hint="eastAsia" w:ascii="等线 Light" w:hAnsi="等线 Light" w:eastAsia="等线 Light" w:cs="等线 Light"/>
          <w:b/>
          <w:color w:val="41B982"/>
          <w:w w:val="85"/>
          <w:sz w:val="17"/>
        </w:rPr>
        <w:t>RDS</w:t>
      </w:r>
      <w:r>
        <w:rPr>
          <w:rFonts w:hint="eastAsia" w:ascii="等线 Light" w:hAnsi="等线 Light" w:eastAsia="等线 Light" w:cs="等线 Light"/>
          <w:b/>
          <w:color w:val="41B982"/>
          <w:spacing w:val="19"/>
          <w:sz w:val="17"/>
        </w:rPr>
        <w:t xml:space="preserve"> </w:t>
      </w:r>
      <w:r>
        <w:rPr>
          <w:rFonts w:hint="eastAsia" w:ascii="等线 Light" w:hAnsi="等线 Light" w:eastAsia="等线 Light" w:cs="等线 Light"/>
          <w:b/>
          <w:color w:val="41B982"/>
          <w:spacing w:val="-4"/>
          <w:w w:val="85"/>
          <w:sz w:val="17"/>
        </w:rPr>
        <w:t>冷拷贝</w:t>
      </w:r>
    </w:p>
    <w:p>
      <w:pPr>
        <w:spacing w:before="19"/>
        <w:ind w:left="492" w:right="0" w:firstLine="0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pacing w:val="-5"/>
          <w:sz w:val="17"/>
        </w:rPr>
        <w:t>概述</w:t>
      </w:r>
    </w:p>
    <w:p>
      <w:pPr>
        <w:spacing w:before="26"/>
        <w:ind w:left="492" w:right="0" w:firstLine="0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pacing w:val="-3"/>
          <w:sz w:val="17"/>
        </w:rPr>
        <w:t>实施方案</w:t>
      </w:r>
    </w:p>
    <w:p>
      <w:pPr>
        <w:spacing w:before="11"/>
        <w:ind w:left="843" w:right="0" w:firstLine="0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z w:val="17"/>
        </w:rPr>
        <w:t>获取数据库</w:t>
      </w:r>
      <w:r>
        <w:rPr>
          <w:rFonts w:hint="eastAsia" w:ascii="等线 Light" w:hAnsi="等线 Light" w:eastAsia="等线 Light" w:cs="等线 Light"/>
          <w:color w:val="41B982"/>
          <w:spacing w:val="-4"/>
          <w:sz w:val="17"/>
        </w:rPr>
        <w:t>UUID</w:t>
      </w:r>
    </w:p>
    <w:p>
      <w:pPr>
        <w:spacing w:before="26" w:line="261" w:lineRule="auto"/>
        <w:ind w:left="843" w:right="6722" w:firstLine="0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pacing w:val="-2"/>
          <w:sz w:val="17"/>
        </w:rPr>
        <w:t>容器节点设置华尔兹干涉查询主备库的</w:t>
      </w:r>
      <w:r>
        <w:rPr>
          <w:rFonts w:hint="eastAsia" w:ascii="等线 Light" w:hAnsi="等线 Light" w:eastAsia="等线 Light" w:cs="等线 Light"/>
          <w:color w:val="41B982"/>
          <w:spacing w:val="-2"/>
          <w:sz w:val="17"/>
        </w:rPr>
        <w:t>trove_id</w:t>
      </w:r>
    </w:p>
    <w:p>
      <w:pPr>
        <w:spacing w:before="0" w:line="256" w:lineRule="auto"/>
        <w:ind w:left="843" w:right="7425" w:firstLine="351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pacing w:val="-2"/>
          <w:sz w:val="17"/>
        </w:rPr>
        <w:t>查询方法：旧数据库操作</w:t>
      </w:r>
      <w:r>
        <w:rPr>
          <w:rFonts w:hint="eastAsia" w:ascii="等线 Light" w:hAnsi="等线 Light" w:eastAsia="等线 Light" w:cs="等线 Light"/>
          <w:color w:val="41B982"/>
          <w:spacing w:val="80"/>
          <w:sz w:val="17"/>
        </w:rPr>
        <w:t xml:space="preserve"> </w:t>
      </w:r>
      <w:r>
        <w:rPr>
          <w:rFonts w:hint="eastAsia" w:ascii="等线 Light" w:hAnsi="等线 Light" w:eastAsia="等线 Light" w:cs="等线 Light"/>
          <w:color w:val="41B982"/>
          <w:spacing w:val="-2"/>
          <w:sz w:val="17"/>
        </w:rPr>
        <w:t>新数据库操作关闭主库</w:t>
      </w:r>
      <w:r>
        <w:rPr>
          <w:rFonts w:hint="eastAsia" w:ascii="等线 Light" w:hAnsi="等线 Light" w:eastAsia="等线 Light" w:cs="等线 Light"/>
          <w:color w:val="41B982"/>
          <w:spacing w:val="-2"/>
          <w:sz w:val="17"/>
        </w:rPr>
        <w:t>VIP</w:t>
      </w:r>
    </w:p>
    <w:p>
      <w:pPr>
        <w:spacing w:before="8" w:line="259" w:lineRule="auto"/>
        <w:ind w:left="843" w:right="6897" w:firstLine="351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pacing w:val="-2"/>
          <w:sz w:val="17"/>
        </w:rPr>
        <w:t>关闭主、从数据库新库主从远程传输数据</w:t>
      </w:r>
      <w:r>
        <w:rPr>
          <w:rFonts w:hint="eastAsia" w:ascii="等线 Light" w:hAnsi="等线 Light" w:eastAsia="等线 Light" w:cs="等线 Light"/>
          <w:color w:val="41B982"/>
          <w:spacing w:val="-2"/>
          <w:w w:val="105"/>
          <w:sz w:val="17"/>
        </w:rPr>
        <w:t xml:space="preserve">新环境主库启动处理 </w:t>
      </w:r>
      <w:r>
        <w:rPr>
          <w:rFonts w:hint="eastAsia" w:ascii="等线 Light" w:hAnsi="等线 Light" w:eastAsia="等线 Light" w:cs="等线 Light"/>
          <w:color w:val="41B982"/>
          <w:spacing w:val="-2"/>
          <w:sz w:val="17"/>
        </w:rPr>
        <w:t>新环境从库启动处理从</w:t>
      </w:r>
      <w:r>
        <w:rPr>
          <w:rFonts w:hint="eastAsia" w:ascii="等线 Light" w:hAnsi="等线 Light" w:eastAsia="等线 Light" w:cs="等线 Light"/>
          <w:color w:val="41B982"/>
          <w:spacing w:val="-4"/>
          <w:w w:val="105"/>
          <w:sz w:val="17"/>
        </w:rPr>
        <w:t>库主从拉齐</w:t>
      </w:r>
    </w:p>
    <w:p>
      <w:pPr>
        <w:spacing w:before="0" w:line="289" w:lineRule="exact"/>
        <w:ind w:left="843" w:right="0" w:firstLine="0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z w:val="17"/>
        </w:rPr>
        <w:t>启动新数据库</w:t>
      </w:r>
      <w:r>
        <w:rPr>
          <w:rFonts w:hint="eastAsia" w:ascii="等线 Light" w:hAnsi="等线 Light" w:eastAsia="等线 Light" w:cs="等线 Light"/>
          <w:color w:val="41B982"/>
          <w:spacing w:val="-5"/>
          <w:sz w:val="17"/>
        </w:rPr>
        <w:t>VIP</w:t>
      </w:r>
    </w:p>
    <w:p>
      <w:pPr>
        <w:spacing w:before="26"/>
        <w:ind w:left="843" w:right="0" w:firstLine="0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pacing w:val="-1"/>
          <w:sz w:val="17"/>
        </w:rPr>
        <w:t>容器管理节点重置主从状态</w:t>
      </w:r>
    </w:p>
    <w:p>
      <w:pPr>
        <w:spacing w:before="26" w:line="249" w:lineRule="auto"/>
        <w:ind w:left="492" w:right="7838" w:firstLine="351"/>
        <w:jc w:val="left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  <w:color w:val="41B982"/>
          <w:spacing w:val="-6"/>
          <w:sz w:val="17"/>
        </w:rPr>
        <w:t>binlog</w:t>
      </w:r>
      <w:r>
        <w:rPr>
          <w:rFonts w:hint="eastAsia" w:ascii="等线 Light" w:hAnsi="等线 Light" w:eastAsia="等线 Light" w:cs="等线 Light"/>
          <w:color w:val="41B982"/>
          <w:spacing w:val="-6"/>
          <w:sz w:val="17"/>
        </w:rPr>
        <w:t>处理</w:t>
      </w:r>
      <w:r>
        <w:rPr>
          <w:rFonts w:hint="eastAsia" w:ascii="等线 Light" w:hAnsi="等线 Light" w:eastAsia="等线 Light" w:cs="等线 Light"/>
          <w:color w:val="41B982"/>
          <w:spacing w:val="-4"/>
          <w:sz w:val="17"/>
        </w:rPr>
        <w:t>问题故障</w:t>
      </w:r>
    </w:p>
    <w:p>
      <w:pPr>
        <w:pStyle w:val="4"/>
        <w:spacing w:before="239"/>
        <w:rPr>
          <w:rFonts w:hint="eastAsia" w:ascii="等线 Light" w:hAnsi="等线 Light" w:eastAsia="等线 Light" w:cs="等线 Light"/>
          <w:sz w:val="20"/>
        </w:rPr>
      </w:pP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79744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383540</wp:posOffset>
            </wp:positionV>
            <wp:extent cx="5953125" cy="267779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372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5"/>
        <w:rPr>
          <w:rFonts w:hint="eastAsia" w:ascii="等线 Light" w:hAnsi="等线 Light" w:eastAsia="等线 Light" w:cs="等线 Light"/>
        </w:rPr>
      </w:pPr>
      <w:bookmarkStart w:id="0" w:name="RDS 冷拷贝"/>
      <w:bookmarkEnd w:id="0"/>
      <w:r>
        <w:rPr>
          <w:rFonts w:hint="eastAsia" w:ascii="等线 Light" w:hAnsi="等线 Light" w:eastAsia="等线 Light" w:cs="等线 Light"/>
          <w:color w:val="33495D"/>
          <w:w w:val="85"/>
        </w:rPr>
        <w:t>RDS</w:t>
      </w:r>
      <w:r>
        <w:rPr>
          <w:rFonts w:hint="eastAsia" w:ascii="等线 Light" w:hAnsi="等线 Light" w:eastAsia="等线 Light" w:cs="等线 Light"/>
          <w:color w:val="33495D"/>
          <w:spacing w:val="-20"/>
          <w:w w:val="85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4"/>
          <w:w w:val="85"/>
        </w:rPr>
        <w:t>冷拷贝</w:t>
      </w:r>
    </w:p>
    <w:p>
      <w:pPr>
        <w:spacing w:before="374"/>
        <w:ind w:left="110" w:right="0" w:firstLine="0"/>
        <w:jc w:val="left"/>
        <w:outlineLvl w:val="0"/>
        <w:rPr>
          <w:rFonts w:hint="eastAsia" w:ascii="等线 Light" w:hAnsi="等线 Light" w:eastAsia="等线 Light" w:cs="等线 Light"/>
          <w:b/>
          <w:sz w:val="34"/>
        </w:rPr>
      </w:pPr>
      <w:bookmarkStart w:id="1" w:name="概述"/>
      <w:bookmarkEnd w:id="1"/>
      <w:r>
        <w:rPr>
          <w:rFonts w:hint="eastAsia" w:ascii="等线 Light" w:hAnsi="等线 Light" w:eastAsia="等线 Light" w:cs="等线 Light"/>
          <w:b/>
          <w:color w:val="33495D"/>
          <w:spacing w:val="-5"/>
          <w:sz w:val="34"/>
        </w:rPr>
        <w:t>概述</w:t>
      </w:r>
    </w:p>
    <w:p>
      <w:pPr>
        <w:pStyle w:val="4"/>
        <w:spacing w:before="13"/>
        <w:rPr>
          <w:rFonts w:hint="eastAsia" w:ascii="等线 Light" w:hAnsi="等线 Light" w:eastAsia="等线 Light" w:cs="等线 Light"/>
          <w:b/>
          <w:sz w:val="2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46990</wp:posOffset>
                </wp:positionV>
                <wp:extent cx="5892165" cy="1016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0160">
                              <a:moveTo>
                                <a:pt x="5891743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4.5pt;margin-top:3.7pt;height:0.8pt;width:463.95pt;mso-position-horizontal-relative:page;mso-wrap-distance-bottom:0pt;mso-wrap-distance-top:0pt;z-index:-251636736;mso-width-relative:page;mso-height-relative:page;" fillcolor="#DDDDDD" filled="t" stroked="f" coordsize="5892165,10160" o:gfxdata="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nOLYM&#10;1gAAAAgBAAAPAAAAAAAAAAEAIAAAACIAAABkcnMvZG93bnJldi54bWxQSwECFAAUAAAACACHTuJA&#10;iufcrSMCAADhBAAADgAAAAAAAAABACAAAAAlAQAAZHJzL2Uyb0RvYy54bWxQSwUGAAAAAAYABgBZ&#10;AQAAugUAAAAA&#10;" path="m5891743,9533l0,9533,0,0,5891743,0,5891743,953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after="0"/>
        <w:rPr>
          <w:rFonts w:hint="eastAsia" w:ascii="等线 Light" w:hAnsi="等线 Light" w:eastAsia="等线 Light" w:cs="等线 Light"/>
          <w:sz w:val="2"/>
        </w:rPr>
        <w:sectPr>
          <w:type w:val="continuous"/>
          <w:pgSz w:w="12240" w:h="15840"/>
          <w:pgMar w:top="840" w:right="1360" w:bottom="280" w:left="1380" w:header="720" w:footer="720" w:gutter="0"/>
          <w:cols w:space="720" w:num="1"/>
        </w:sectPr>
      </w:pPr>
    </w:p>
    <w:p>
      <w:pPr>
        <w:pStyle w:val="4"/>
        <w:spacing w:before="18"/>
        <w:rPr>
          <w:rFonts w:hint="eastAsia" w:ascii="等线 Light" w:hAnsi="等线 Light" w:eastAsia="等线 Light" w:cs="等线 Light"/>
          <w:b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ge">
                  <wp:posOffset>355600</wp:posOffset>
                </wp:positionV>
                <wp:extent cx="5892165" cy="149733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1497330"/>
                          <a:chOff x="0" y="0"/>
                          <a:chExt cx="5892165" cy="14973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8134" y="0"/>
                            <a:ext cx="5854065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065" h="1497330">
                                <a:moveTo>
                                  <a:pt x="0" y="1496769"/>
                                </a:moveTo>
                                <a:lnTo>
                                  <a:pt x="5853609" y="1496769"/>
                                </a:lnTo>
                                <a:lnTo>
                                  <a:pt x="5853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9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B982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38735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497330">
                                <a:moveTo>
                                  <a:pt x="38134" y="1496769"/>
                                </a:moveTo>
                                <a:lnTo>
                                  <a:pt x="0" y="1496769"/>
                                </a:lnTo>
                                <a:lnTo>
                                  <a:pt x="0" y="0"/>
                                </a:lnTo>
                                <a:lnTo>
                                  <a:pt x="38134" y="0"/>
                                </a:lnTo>
                                <a:lnTo>
                                  <a:pt x="38134" y="149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B98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74.5pt;margin-top:28pt;height:117.9pt;width:463.95pt;mso-position-horizontal-relative:page;mso-position-vertical-relative:page;z-index:-251646976;mso-width-relative:page;mso-height-relative:page;" coordsize="5892165,1497330" o:gfxdata="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h7T9WtsAAAALAQAADwAAAAAAAAABACAAAAAiAAAAZHJzL2Rv&#10;d25yZXYueG1sUEsBAhQAFAAAAAgAh07iQAz4Gd7iAgAAQwkAAA4AAAAAAAAAAQAgAAAAKgEAAGRy&#10;cy9lMm9Eb2MueG1sUEsFBgAAAAAGAAYAWQEAAH4GAAAAAA==&#10;">
                <o:lock v:ext="edit" aspectratio="f"/>
                <v:shape id="Graphic 4" o:spid="_x0000_s1026" o:spt="100" style="position:absolute;left:38134;top:0;height:1497330;width:5854065;" fillcolor="#41B982" filled="t" stroked="f" coordsize="5854065,1497330" o:gfxdata="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eNR28AAAA&#10;2gAAAA8AAAAAAAAAAQAgAAAAIgAAAGRycy9kb3ducmV2LnhtbFBLAQIUABQAAAAIAIdO4kAzLwWe&#10;OwAAADkAAAAQAAAAAAAAAAEAIAAAAAsBAABkcnMvc2hhcGV4bWwueG1sUEsFBgAAAAAGAAYAWwEA&#10;ALUDAAAAAA==&#10;" path="m0,1496769l5853609,1496769,5853609,0,0,0,0,149676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1497330;width:38735;" fillcolor="#41B982" filled="t" stroked="f" coordsize="38735,1497330" o:gfxdata="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19PlvQAA&#10;ANoAAAAPAAAAAAAAAAEAIAAAACIAAABkcnMvZG93bnJldi54bWxQSwECFAAUAAAACACHTuJAMy8F&#10;njsAAAA5AAAAEAAAAAAAAAABACAAAAAMAQAAZHJzL3NoYXBleG1sLnhtbFBLBQYAAAAABgAGAFsB&#10;AAC2AwAAAAA=&#10;" path="m38134,1496769l0,1496769,0,0,38134,0,38134,14967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tbl>
      <w:tblPr>
        <w:tblStyle w:val="6"/>
        <w:tblW w:w="0" w:type="auto"/>
        <w:tblInd w:w="411" w:type="dxa"/>
        <w:tblBorders>
          <w:top w:val="single" w:color="DEE2E4" w:sz="6" w:space="0"/>
          <w:left w:val="single" w:color="DEE2E4" w:sz="6" w:space="0"/>
          <w:bottom w:val="single" w:color="DEE2E4" w:sz="6" w:space="0"/>
          <w:right w:val="single" w:color="DEE2E4" w:sz="6" w:space="0"/>
          <w:insideH w:val="single" w:color="DEE2E4" w:sz="6" w:space="0"/>
          <w:insideV w:val="single" w:color="DEE2E4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17"/>
        <w:gridCol w:w="6336"/>
      </w:tblGrid>
      <w:tr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2417" w:type="dxa"/>
            <w:shd w:val="clear" w:color="auto" w:fill="F1F1F1"/>
          </w:tcPr>
          <w:p>
            <w:pPr>
              <w:pStyle w:val="10"/>
              <w:spacing w:before="52"/>
              <w:rPr>
                <w:rFonts w:hint="eastAsia" w:ascii="等线 Light" w:hAnsi="等线 Light" w:eastAsia="等线 Light" w:cs="等线 Light"/>
                <w:b/>
                <w:sz w:val="19"/>
              </w:rPr>
            </w:pPr>
            <w:r>
              <w:rPr>
                <w:rFonts w:hint="eastAsia" w:ascii="等线 Light" w:hAnsi="等线 Light" w:eastAsia="等线 Light" w:cs="等线 Light"/>
                <w:b/>
                <w:color w:val="777777"/>
                <w:spacing w:val="-3"/>
                <w:sz w:val="19"/>
              </w:rPr>
              <w:t>问题分类</w:t>
            </w:r>
          </w:p>
        </w:tc>
        <w:tc>
          <w:tcPr>
            <w:tcW w:w="6336" w:type="dxa"/>
            <w:shd w:val="clear" w:color="auto" w:fill="F1F1F1"/>
          </w:tcPr>
          <w:p>
            <w:pPr>
              <w:pStyle w:val="10"/>
              <w:spacing w:before="52"/>
              <w:rPr>
                <w:rFonts w:hint="eastAsia" w:ascii="等线 Light" w:hAnsi="等线 Light" w:eastAsia="等线 Light" w:cs="等线 Light"/>
                <w:b/>
                <w:sz w:val="19"/>
              </w:rPr>
            </w:pPr>
            <w:r>
              <w:rPr>
                <w:rFonts w:hint="eastAsia" w:ascii="等线 Light" w:hAnsi="等线 Light" w:eastAsia="等线 Light" w:cs="等线 Light"/>
                <w:b/>
                <w:color w:val="777777"/>
                <w:w w:val="90"/>
                <w:sz w:val="19"/>
              </w:rPr>
              <w:t>RDS</w:t>
            </w:r>
            <w:r>
              <w:rPr>
                <w:rFonts w:hint="eastAsia" w:ascii="等线 Light" w:hAnsi="等线 Light" w:eastAsia="等线 Light" w:cs="等线 Light"/>
                <w:b/>
                <w:color w:val="777777"/>
                <w:spacing w:val="-2"/>
                <w:w w:val="90"/>
                <w:sz w:val="19"/>
              </w:rPr>
              <w:t>数据库问题</w:t>
            </w:r>
          </w:p>
        </w:tc>
      </w:tr>
      <w:tr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2417" w:type="dxa"/>
            <w:shd w:val="clear" w:color="auto" w:fill="EBF7F2"/>
          </w:tcPr>
          <w:p>
            <w:pPr>
              <w:pStyle w:val="10"/>
              <w:rPr>
                <w:rFonts w:hint="eastAsia" w:ascii="等线 Light" w:hAnsi="等线 Light" w:eastAsia="等线 Light" w:cs="等线 Light"/>
                <w:sz w:val="19"/>
              </w:rPr>
            </w:pPr>
            <w:r>
              <w:rPr>
                <w:rFonts w:hint="eastAsia" w:ascii="等线 Light" w:hAnsi="等线 Light" w:eastAsia="等线 Light" w:cs="等线 Light"/>
                <w:color w:val="777777"/>
                <w:spacing w:val="-3"/>
                <w:sz w:val="19"/>
              </w:rPr>
              <w:t>涉及云池</w:t>
            </w:r>
          </w:p>
        </w:tc>
        <w:tc>
          <w:tcPr>
            <w:tcW w:w="6336" w:type="dxa"/>
            <w:shd w:val="clear" w:color="auto" w:fill="EBF7F2"/>
          </w:tcPr>
          <w:p>
            <w:pPr>
              <w:pStyle w:val="10"/>
              <w:rPr>
                <w:rFonts w:hint="eastAsia" w:ascii="等线 Light" w:hAnsi="等线 Light" w:eastAsia="等线 Light" w:cs="等线 Light"/>
                <w:sz w:val="19"/>
              </w:rPr>
            </w:pPr>
            <w:r>
              <w:rPr>
                <w:rFonts w:hint="eastAsia" w:ascii="等线 Light" w:hAnsi="等线 Light" w:eastAsia="等线 Light" w:cs="等线 Light"/>
                <w:color w:val="777777"/>
                <w:spacing w:val="-3"/>
                <w:sz w:val="19"/>
              </w:rPr>
              <w:t>长沙二区</w:t>
            </w:r>
          </w:p>
        </w:tc>
      </w:tr>
      <w:tr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2417" w:type="dxa"/>
            <w:shd w:val="clear" w:color="auto" w:fill="FAFAFA"/>
          </w:tcPr>
          <w:p>
            <w:pPr>
              <w:pStyle w:val="10"/>
              <w:rPr>
                <w:rFonts w:hint="eastAsia" w:ascii="等线 Light" w:hAnsi="等线 Light" w:eastAsia="等线 Light" w:cs="等线 Light"/>
                <w:sz w:val="19"/>
              </w:rPr>
            </w:pPr>
            <w:r>
              <w:rPr>
                <w:rFonts w:hint="eastAsia" w:ascii="等线 Light" w:hAnsi="等线 Light" w:eastAsia="等线 Light" w:cs="等线 Light"/>
                <w:color w:val="777777"/>
                <w:spacing w:val="-3"/>
                <w:sz w:val="19"/>
              </w:rPr>
              <w:t>底层环境</w:t>
            </w:r>
          </w:p>
        </w:tc>
        <w:tc>
          <w:tcPr>
            <w:tcW w:w="6336" w:type="dxa"/>
            <w:shd w:val="clear" w:color="auto" w:fill="FAFAFA"/>
          </w:tcPr>
          <w:p>
            <w:pPr>
              <w:pStyle w:val="10"/>
              <w:spacing w:before="109"/>
              <w:rPr>
                <w:rFonts w:hint="eastAsia" w:ascii="等线 Light" w:hAnsi="等线 Light" w:eastAsia="等线 Light" w:cs="等线 Light"/>
                <w:sz w:val="19"/>
              </w:rPr>
            </w:pPr>
            <w:r>
              <w:rPr>
                <w:rFonts w:hint="eastAsia" w:ascii="等线 Light" w:hAnsi="等线 Light" w:eastAsia="等线 Light" w:cs="等线 Light"/>
                <w:color w:val="777777"/>
                <w:w w:val="80"/>
                <w:sz w:val="19"/>
              </w:rPr>
              <w:t>Centos</w:t>
            </w:r>
            <w:r>
              <w:rPr>
                <w:rFonts w:hint="eastAsia" w:ascii="等线 Light" w:hAnsi="等线 Light" w:eastAsia="等线 Light" w:cs="等线 Light"/>
                <w:color w:val="777777"/>
                <w:spacing w:val="-13"/>
                <w:sz w:val="19"/>
              </w:rPr>
              <w:t xml:space="preserve"> </w:t>
            </w:r>
            <w:r>
              <w:rPr>
                <w:rFonts w:hint="eastAsia" w:ascii="等线 Light" w:hAnsi="等线 Light" w:eastAsia="等线 Light" w:cs="等线 Light"/>
                <w:color w:val="777777"/>
                <w:w w:val="80"/>
                <w:sz w:val="19"/>
              </w:rPr>
              <w:t>7.7</w:t>
            </w:r>
            <w:r>
              <w:rPr>
                <w:rFonts w:hint="eastAsia" w:ascii="等线 Light" w:hAnsi="等线 Light" w:eastAsia="等线 Light" w:cs="等线 Light"/>
                <w:color w:val="777777"/>
                <w:spacing w:val="-12"/>
                <w:sz w:val="19"/>
              </w:rPr>
              <w:t xml:space="preserve"> </w:t>
            </w:r>
            <w:r>
              <w:rPr>
                <w:rFonts w:hint="eastAsia" w:ascii="等线 Light" w:hAnsi="等线 Light" w:eastAsia="等线 Light" w:cs="等线 Light"/>
                <w:color w:val="777777"/>
                <w:spacing w:val="-2"/>
                <w:w w:val="80"/>
                <w:sz w:val="19"/>
              </w:rPr>
              <w:t>mysql5.7.34</w:t>
            </w:r>
          </w:p>
        </w:tc>
      </w:tr>
      <w:tr>
        <w:tblPrEx>
          <w:tblBorders>
            <w:top w:val="single" w:color="DEE2E4" w:sz="6" w:space="0"/>
            <w:left w:val="single" w:color="DEE2E4" w:sz="6" w:space="0"/>
            <w:bottom w:val="single" w:color="DEE2E4" w:sz="6" w:space="0"/>
            <w:right w:val="single" w:color="DEE2E4" w:sz="6" w:space="0"/>
            <w:insideH w:val="single" w:color="DEE2E4" w:sz="6" w:space="0"/>
            <w:insideV w:val="single" w:color="DEE2E4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2417" w:type="dxa"/>
            <w:shd w:val="clear" w:color="auto" w:fill="EBF7F2"/>
          </w:tcPr>
          <w:p>
            <w:pPr>
              <w:pStyle w:val="10"/>
              <w:rPr>
                <w:rFonts w:hint="eastAsia" w:ascii="等线 Light" w:hAnsi="等线 Light" w:eastAsia="等线 Light" w:cs="等线 Light"/>
                <w:sz w:val="19"/>
              </w:rPr>
            </w:pPr>
            <w:r>
              <w:rPr>
                <w:rFonts w:hint="eastAsia" w:ascii="等线 Light" w:hAnsi="等线 Light" w:eastAsia="等线 Light" w:cs="等线 Light"/>
                <w:color w:val="777777"/>
                <w:spacing w:val="-3"/>
                <w:sz w:val="19"/>
              </w:rPr>
              <w:t>问题描述</w:t>
            </w:r>
          </w:p>
        </w:tc>
        <w:tc>
          <w:tcPr>
            <w:tcW w:w="6336" w:type="dxa"/>
            <w:shd w:val="clear" w:color="auto" w:fill="EBF7F2"/>
          </w:tcPr>
          <w:p>
            <w:pPr>
              <w:pStyle w:val="10"/>
              <w:rPr>
                <w:rFonts w:hint="eastAsia" w:ascii="等线 Light" w:hAnsi="等线 Light" w:eastAsia="等线 Light" w:cs="等线 Light"/>
                <w:sz w:val="19"/>
              </w:rPr>
            </w:pPr>
            <w:r>
              <w:rPr>
                <w:rFonts w:hint="eastAsia" w:ascii="等线 Light" w:hAnsi="等线 Light" w:eastAsia="等线 Light" w:cs="等线 Light"/>
                <w:color w:val="777777"/>
                <w:spacing w:val="-4"/>
                <w:sz w:val="19"/>
              </w:rPr>
              <w:t>RDS</w:t>
            </w:r>
            <w:r>
              <w:rPr>
                <w:rFonts w:hint="eastAsia" w:ascii="等线 Light" w:hAnsi="等线 Light" w:eastAsia="等线 Light" w:cs="等线 Light"/>
                <w:color w:val="777777"/>
                <w:spacing w:val="-5"/>
                <w:sz w:val="19"/>
              </w:rPr>
              <w:t>进行磁盘更换，进行冷拷贝</w:t>
            </w:r>
          </w:p>
        </w:tc>
      </w:tr>
    </w:tbl>
    <w:p>
      <w:pPr>
        <w:spacing w:before="548"/>
        <w:ind w:left="110" w:right="0" w:firstLine="0"/>
        <w:jc w:val="left"/>
        <w:rPr>
          <w:rFonts w:hint="eastAsia" w:ascii="等线 Light" w:hAnsi="等线 Light" w:eastAsia="等线 Light" w:cs="等线 Light"/>
          <w:b/>
          <w:sz w:val="34"/>
        </w:rPr>
      </w:pPr>
      <w:bookmarkStart w:id="2" w:name="实施方案"/>
      <w:bookmarkEnd w:id="2"/>
      <w:r>
        <w:rPr>
          <w:rFonts w:hint="eastAsia" w:ascii="等线 Light" w:hAnsi="等线 Light" w:eastAsia="等线 Light" w:cs="等线 Light"/>
          <w:b/>
          <w:color w:val="33495D"/>
          <w:spacing w:val="-3"/>
          <w:sz w:val="34"/>
        </w:rPr>
        <w:t>实施方案</w:t>
      </w:r>
    </w:p>
    <w:p>
      <w:pPr>
        <w:pStyle w:val="4"/>
        <w:spacing w:before="13"/>
        <w:rPr>
          <w:rFonts w:hint="eastAsia" w:ascii="等线 Light" w:hAnsi="等线 Light" w:eastAsia="等线 Light" w:cs="等线 Light"/>
          <w:b/>
          <w:sz w:val="2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46990</wp:posOffset>
                </wp:positionV>
                <wp:extent cx="5892165" cy="1016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0160">
                              <a:moveTo>
                                <a:pt x="5891743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74.5pt;margin-top:3.7pt;height:0.8pt;width:463.95pt;mso-position-horizontal-relative:page;mso-wrap-distance-bottom:0pt;mso-wrap-distance-top:0pt;z-index:-251635712;mso-width-relative:page;mso-height-relative:page;" fillcolor="#DDDDDD" filled="t" stroked="f" coordsize="5892165,10160" o:gfxdata="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nOLYM&#10;1gAAAAgBAAAPAAAAAAAAAAEAIAAAACIAAABkcnMvZG93bnJldi54bWxQSwECFAAUAAAACACHTuJA&#10;yib6rCMCAADhBAAADgAAAAAAAAABACAAAAAlAQAAZHJzL2Uyb0RvYy54bWxQSwUGAAAAAAYABgBZ&#10;AQAAugUAAAAA&#10;" path="m5891743,9533l0,9533,0,0,5891743,0,5891743,953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2"/>
        <w:spacing w:before="232"/>
        <w:outlineLvl w:val="0"/>
        <w:rPr>
          <w:rFonts w:hint="eastAsia" w:ascii="等线 Light" w:hAnsi="等线 Light" w:eastAsia="等线 Light" w:cs="等线 Light"/>
        </w:rPr>
      </w:pPr>
      <w:bookmarkStart w:id="3" w:name="获取数据库UUID"/>
      <w:bookmarkEnd w:id="3"/>
      <w:r>
        <w:rPr>
          <w:rFonts w:hint="eastAsia" w:ascii="等线 Light" w:hAnsi="等线 Light" w:eastAsia="等线 Light" w:cs="等线 Light"/>
          <w:color w:val="33495D"/>
        </w:rPr>
        <w:t>获取数据库</w:t>
      </w:r>
      <w:r>
        <w:rPr>
          <w:rFonts w:hint="eastAsia" w:ascii="等线 Light" w:hAnsi="等线 Light" w:eastAsia="等线 Light" w:cs="等线 Light"/>
          <w:color w:val="33495D"/>
          <w:spacing w:val="-4"/>
        </w:rPr>
        <w:t>UUID</w:t>
      </w:r>
    </w:p>
    <w:p>
      <w:pPr>
        <w:pStyle w:val="4"/>
        <w:spacing w:before="6"/>
        <w:rPr>
          <w:rFonts w:hint="eastAsia" w:ascii="等线 Light" w:hAnsi="等线 Light" w:eastAsia="等线 Light" w:cs="等线 Light"/>
          <w:b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8076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73025</wp:posOffset>
                </wp:positionV>
                <wp:extent cx="5892165" cy="877570"/>
                <wp:effectExtent l="0" t="0" r="0" b="0"/>
                <wp:wrapTopAndBottom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877569"/>
                          <a:chOff x="0" y="0"/>
                          <a:chExt cx="5892165" cy="877569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8134" y="0"/>
                            <a:ext cx="5854065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065" h="877569">
                                <a:moveTo>
                                  <a:pt x="0" y="877087"/>
                                </a:moveTo>
                                <a:lnTo>
                                  <a:pt x="5853609" y="877087"/>
                                </a:lnTo>
                                <a:lnTo>
                                  <a:pt x="5853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7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B982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8735" cy="877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77569">
                                <a:moveTo>
                                  <a:pt x="38134" y="877087"/>
                                </a:moveTo>
                                <a:lnTo>
                                  <a:pt x="0" y="877087"/>
                                </a:lnTo>
                                <a:lnTo>
                                  <a:pt x="0" y="0"/>
                                </a:lnTo>
                                <a:lnTo>
                                  <a:pt x="38134" y="0"/>
                                </a:lnTo>
                                <a:lnTo>
                                  <a:pt x="38134" y="877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B98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8134" y="0"/>
                            <a:ext cx="5854065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 w:line="312" w:lineRule="exact"/>
                                <w:ind w:left="225" w:right="0" w:firstLine="0"/>
                                <w:jc w:val="left"/>
                                <w:rPr>
                                  <w:rFonts w:ascii="Verdana" w:eastAsia="Verdana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z w:val="19"/>
                                </w:rPr>
                                <w:t>联系相关底层人员，查询出数据库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4"/>
                                  <w:sz w:val="19"/>
                                </w:rPr>
                                <w:t>UUID</w:t>
                              </w:r>
                            </w:p>
                            <w:p>
                              <w:pPr>
                                <w:spacing w:before="0" w:line="357" w:lineRule="auto"/>
                                <w:ind w:left="225" w:right="5055" w:firstLine="0"/>
                                <w:jc w:val="left"/>
                                <w:rPr>
                                  <w:rFonts w:ascii="Verdana" w:eastAsia="Verdana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w w:val="102"/>
                                  <w:sz w:val="19"/>
                                </w:rPr>
                                <w:t>主库：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7601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5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7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9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91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7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461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7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95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5"/>
                                  <w:w w:val="89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1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7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5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840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5"/>
                                  <w:w w:val="89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91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5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w w:val="8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1"/>
                                  <w:w w:val="102"/>
                                  <w:sz w:val="19"/>
                                </w:rPr>
                                <w:t>从库：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1790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6"/>
                                  <w:sz w:val="19"/>
                                </w:rPr>
                                <w:t>aa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05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7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0"/>
                                  <w:w w:val="91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7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6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5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7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97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9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7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5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27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91"/>
                                  <w:sz w:val="19"/>
                                </w:rPr>
                                <w:t>dd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91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1"/>
                                  <w:w w:val="80"/>
                                  <w:sz w:val="19"/>
                                </w:rPr>
                                <w:t>46929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o:spt="203" style="position:absolute;left:0pt;margin-left:74.5pt;margin-top:5.75pt;height:69.1pt;width:463.95pt;mso-position-horizontal-relative:page;mso-wrap-distance-bottom:0pt;mso-wrap-distance-top:0pt;z-index:-251635712;mso-width-relative:page;mso-height-relative:page;" coordsize="5892165,877569" o:gfxdata="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">
                <o:lock v:ext="edit" aspectratio="f"/>
                <v:shape id="Graphic 8" o:spid="_x0000_s1026" o:spt="100" style="position:absolute;left:38134;top:0;height:877569;width:5854065;" fillcolor="#41B982" filled="t" stroked="f" coordsize="5854065,877569" o:gfxdata="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8SNyntAAAANoAAAAPAAAA&#10;AAAAAAEAIAAAACIAAABkcnMvZG93bnJldi54bWxQSwECFAAUAAAACACHTuJAMy8FnjsAAAA5AAAA&#10;EAAAAAAAAAABACAAAAADAQAAZHJzL3NoYXBleG1sLnhtbFBLBQYAAAAABgAGAFsBAACtAwAAAAA=&#10;" path="m0,877087l5853609,877087,5853609,0,0,0,0,877087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0;height:877569;width:38735;" fillcolor="#41B982" filled="t" stroked="f" coordsize="38735,877569" o:gfxdata="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bfdi8AAAA&#10;2gAAAA8AAAAAAAAAAQAgAAAAIgAAAGRycy9kb3ducmV2LnhtbFBLAQIUABQAAAAIAIdO4kAzLwWe&#10;OwAAADkAAAAQAAAAAAAAAAEAIAAAAAsBAABkcnMvc2hhcGV4bWwueG1sUEsFBgAAAAAGAAYAWwEA&#10;ALUDAAAAAA==&#10;" path="m38134,877087l0,877087,0,0,38134,0,38134,87708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" o:spid="_x0000_s1026" o:spt="202" type="#_x0000_t202" style="position:absolute;left:38134;top:0;height:877569;width:585406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38" w:line="312" w:lineRule="exact"/>
                          <w:ind w:left="225" w:right="0" w:firstLine="0"/>
                          <w:jc w:val="left"/>
                          <w:rPr>
                            <w:rFonts w:ascii="Verdana" w:eastAsia="Verdana"/>
                            <w:sz w:val="19"/>
                          </w:rPr>
                        </w:pPr>
                        <w:r>
                          <w:rPr>
                            <w:rFonts w:hint="eastAsia" w:ascii="Droid Sans Fallback" w:eastAsia="Droid Sans Fallback"/>
                            <w:color w:val="777777"/>
                            <w:sz w:val="19"/>
                          </w:rPr>
                          <w:t>联系相关底层人员，查询出数据库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4"/>
                            <w:sz w:val="19"/>
                          </w:rPr>
                          <w:t>UUID</w:t>
                        </w:r>
                      </w:p>
                      <w:p>
                        <w:pPr>
                          <w:spacing w:before="0" w:line="357" w:lineRule="auto"/>
                          <w:ind w:left="225" w:right="5055" w:firstLine="0"/>
                          <w:jc w:val="left"/>
                          <w:rPr>
                            <w:rFonts w:ascii="Verdana" w:eastAsia="Verdana"/>
                            <w:sz w:val="19"/>
                          </w:rPr>
                        </w:pPr>
                        <w:r>
                          <w:rPr>
                            <w:rFonts w:hint="eastAsia" w:ascii="Droid Sans Fallback" w:eastAsia="Droid Sans Fallback"/>
                            <w:color w:val="777777"/>
                            <w:w w:val="102"/>
                            <w:sz w:val="19"/>
                          </w:rPr>
                          <w:t>主库：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0</w:t>
                        </w:r>
                        <w:r>
                          <w:rPr>
                            <w:rFonts w:ascii="Verdana" w:eastAsia="Verdana"/>
                            <w:color w:val="777777"/>
                            <w:w w:val="86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7601</w:t>
                        </w:r>
                        <w:r>
                          <w:rPr>
                            <w:rFonts w:ascii="Verdana" w:eastAsia="Verdana"/>
                            <w:color w:val="777777"/>
                            <w:w w:val="85"/>
                            <w:sz w:val="19"/>
                          </w:rPr>
                          <w:t>f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2</w:t>
                        </w:r>
                        <w:r>
                          <w:rPr>
                            <w:rFonts w:ascii="Verdana" w:eastAsia="Verdana"/>
                            <w:color w:val="777777"/>
                            <w:w w:val="70"/>
                            <w:sz w:val="19"/>
                          </w:rPr>
                          <w:t>-</w:t>
                        </w:r>
                        <w:r>
                          <w:rPr>
                            <w:rFonts w:ascii="Verdana" w:eastAsia="Verdana"/>
                            <w:color w:val="777777"/>
                            <w:w w:val="86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777777"/>
                            <w:w w:val="89"/>
                            <w:sz w:val="19"/>
                          </w:rPr>
                          <w:t>c</w:t>
                        </w:r>
                        <w:r>
                          <w:rPr>
                            <w:rFonts w:ascii="Verdana" w:eastAsia="Verdana"/>
                            <w:color w:val="777777"/>
                            <w:w w:val="91"/>
                            <w:sz w:val="19"/>
                          </w:rPr>
                          <w:t>b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6</w:t>
                        </w:r>
                        <w:r>
                          <w:rPr>
                            <w:rFonts w:ascii="Verdana" w:eastAsia="Verdana"/>
                            <w:color w:val="777777"/>
                            <w:w w:val="70"/>
                            <w:sz w:val="19"/>
                          </w:rPr>
                          <w:t>-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461</w:t>
                        </w:r>
                        <w:r>
                          <w:rPr>
                            <w:rFonts w:ascii="Verdana" w:eastAsia="Verdana"/>
                            <w:color w:val="777777"/>
                            <w:w w:val="86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777777"/>
                            <w:w w:val="70"/>
                            <w:sz w:val="19"/>
                          </w:rPr>
                          <w:t>-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95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5"/>
                            <w:w w:val="89"/>
                            <w:sz w:val="19"/>
                          </w:rPr>
                          <w:t>c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1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Verdana" w:eastAsia="Verdana"/>
                            <w:color w:val="777777"/>
                            <w:w w:val="70"/>
                            <w:sz w:val="19"/>
                          </w:rPr>
                          <w:t>-</w:t>
                        </w:r>
                        <w:r>
                          <w:rPr>
                            <w:rFonts w:ascii="Verdana" w:eastAsia="Verdana"/>
                            <w:color w:val="777777"/>
                            <w:w w:val="85"/>
                            <w:sz w:val="19"/>
                          </w:rPr>
                          <w:t>f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840</w:t>
                        </w:r>
                        <w:r>
                          <w:rPr>
                            <w:rFonts w:ascii="Verdana" w:eastAsia="Verdana"/>
                            <w:color w:val="777777"/>
                            <w:w w:val="86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2</w:t>
                        </w:r>
                        <w:r>
                          <w:rPr>
                            <w:rFonts w:ascii="Verdana" w:eastAsia="Verdana"/>
                            <w:color w:val="777777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5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5"/>
                            <w:w w:val="89"/>
                            <w:sz w:val="19"/>
                          </w:rPr>
                          <w:t>c</w:t>
                        </w:r>
                        <w:r>
                          <w:rPr>
                            <w:rFonts w:ascii="Verdana" w:eastAsia="Verdana"/>
                            <w:color w:val="777777"/>
                            <w:w w:val="91"/>
                            <w:sz w:val="19"/>
                          </w:rPr>
                          <w:t>d</w:t>
                        </w:r>
                        <w:r>
                          <w:rPr>
                            <w:rFonts w:ascii="Verdana" w:eastAsia="Verdana"/>
                            <w:color w:val="777777"/>
                            <w:w w:val="85"/>
                            <w:sz w:val="19"/>
                          </w:rPr>
                          <w:t>f</w:t>
                        </w:r>
                        <w:r>
                          <w:rPr>
                            <w:rFonts w:ascii="Verdana" w:eastAsia="Verdana"/>
                            <w:color w:val="777777"/>
                            <w:w w:val="80"/>
                            <w:sz w:val="19"/>
                          </w:rPr>
                          <w:t>0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1"/>
                            <w:w w:val="102"/>
                            <w:sz w:val="19"/>
                          </w:rPr>
                          <w:t>从库：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1790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6"/>
                            <w:sz w:val="19"/>
                          </w:rPr>
                          <w:t>aa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05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70"/>
                            <w:sz w:val="19"/>
                          </w:rPr>
                          <w:t>-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0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6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7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0"/>
                            <w:w w:val="91"/>
                            <w:sz w:val="19"/>
                          </w:rPr>
                          <w:t>b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70"/>
                            <w:sz w:val="19"/>
                          </w:rPr>
                          <w:t>-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4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6"/>
                            <w:sz w:val="19"/>
                          </w:rPr>
                          <w:t>a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5"/>
                            <w:sz w:val="19"/>
                          </w:rPr>
                          <w:t>f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6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70"/>
                            <w:sz w:val="19"/>
                          </w:rPr>
                          <w:t>-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97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9"/>
                            <w:sz w:val="19"/>
                          </w:rPr>
                          <w:t>c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5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70"/>
                            <w:sz w:val="19"/>
                          </w:rPr>
                          <w:t>-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5"/>
                            <w:sz w:val="19"/>
                          </w:rPr>
                          <w:t>e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27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91"/>
                            <w:sz w:val="19"/>
                          </w:rPr>
                          <w:t>dd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7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91"/>
                            <w:sz w:val="19"/>
                          </w:rPr>
                          <w:t>b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1"/>
                            <w:w w:val="80"/>
                            <w:sz w:val="19"/>
                          </w:rPr>
                          <w:t>46929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spacing w:before="232"/>
        <w:ind w:left="110" w:right="0" w:firstLine="0"/>
        <w:jc w:val="left"/>
        <w:outlineLvl w:val="0"/>
        <w:rPr>
          <w:rFonts w:hint="eastAsia" w:ascii="等线 Light" w:hAnsi="等线 Light" w:eastAsia="等线 Light" w:cs="等线 Light"/>
          <w:b/>
          <w:sz w:val="27"/>
        </w:rPr>
      </w:pPr>
      <w:bookmarkStart w:id="4" w:name="容器节点设置华尔兹干涉"/>
      <w:bookmarkEnd w:id="4"/>
      <w:r>
        <w:rPr>
          <w:rFonts w:hint="eastAsia" w:ascii="等线 Light" w:hAnsi="等线 Light" w:eastAsia="等线 Light" w:cs="等线 Light"/>
          <w:b/>
          <w:color w:val="33495D"/>
          <w:spacing w:val="-1"/>
          <w:sz w:val="27"/>
        </w:rPr>
        <w:t>容器节点设置华尔兹干涉</w:t>
      </w:r>
    </w:p>
    <w:p>
      <w:pPr>
        <w:pStyle w:val="9"/>
        <w:numPr>
          <w:ilvl w:val="0"/>
          <w:numId w:val="1"/>
        </w:numPr>
        <w:tabs>
          <w:tab w:val="left" w:pos="658"/>
        </w:tabs>
        <w:spacing w:before="103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获取该区域的容器管理节点号：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2879</w:t>
      </w:r>
    </w:p>
    <w:p>
      <w:pPr>
        <w:spacing w:after="0" w:line="240" w:lineRule="auto"/>
        <w:jc w:val="left"/>
        <w:rPr>
          <w:rFonts w:hint="eastAsia" w:ascii="等线 Light" w:hAnsi="等线 Light" w:eastAsia="等线 Light" w:cs="等线 Light"/>
          <w:sz w:val="19"/>
        </w:rPr>
        <w:sectPr>
          <w:pgSz w:w="12240" w:h="15840"/>
          <w:pgMar w:top="560" w:right="1360" w:bottom="280" w:left="1380" w:header="720" w:footer="720" w:gutter="0"/>
          <w:cols w:space="720" w:num="1"/>
        </w:sectPr>
      </w:pPr>
    </w:p>
    <w:p>
      <w:pPr>
        <w:pStyle w:val="4"/>
        <w:ind w:left="426"/>
        <w:rPr>
          <w:rFonts w:hint="eastAsia" w:ascii="等线 Light" w:hAnsi="等线 Light" w:eastAsia="等线 Light" w:cs="等线 Light"/>
          <w:sz w:val="20"/>
        </w:rPr>
      </w:pPr>
      <w:r>
        <w:rPr>
          <w:rFonts w:hint="eastAsia" w:ascii="等线 Light" w:hAnsi="等线 Light" w:eastAsia="等线 Light" w:cs="等线 Light"/>
          <w:sz w:val="20"/>
        </w:rPr>
        <w:drawing>
          <wp:inline distT="0" distB="0" distL="0" distR="0">
            <wp:extent cx="5486400" cy="899160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9" cy="899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9"/>
        <w:numPr>
          <w:ilvl w:val="0"/>
          <w:numId w:val="1"/>
        </w:numPr>
        <w:tabs>
          <w:tab w:val="left" w:pos="658"/>
        </w:tabs>
        <w:spacing w:before="166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1795145</wp:posOffset>
            </wp:positionH>
            <wp:positionV relativeFrom="paragraph">
              <wp:posOffset>102870</wp:posOffset>
            </wp:positionV>
            <wp:extent cx="142875" cy="1905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003" cy="190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  <w:color w:val="33495D"/>
          <w:spacing w:val="6"/>
          <w:sz w:val="19"/>
        </w:rPr>
        <w:t xml:space="preserve">进入节点 </w:t>
      </w:r>
      <w:r>
        <w:rPr>
          <w:rFonts w:hint="eastAsia" w:ascii="等线 Light" w:hAnsi="等线 Light" w:eastAsia="等线 Light" w:cs="等线 Light"/>
          <w:b w:val="0"/>
          <w:color w:val="E86900"/>
          <w:sz w:val="18"/>
        </w:rPr>
        <w:t>1</w:t>
      </w:r>
      <w:r>
        <w:rPr>
          <w:rFonts w:hint="eastAsia" w:ascii="等线 Light" w:hAnsi="等线 Light" w:eastAsia="等线 Light" w:cs="等线 Light"/>
          <w:b w:val="0"/>
          <w:color w:val="E86900"/>
          <w:spacing w:val="38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并进入数据库节点</w:t>
      </w:r>
    </w:p>
    <w:p>
      <w:pPr>
        <w:spacing w:after="0" w:line="240" w:lineRule="auto"/>
        <w:jc w:val="left"/>
        <w:rPr>
          <w:rFonts w:hint="eastAsia" w:ascii="等线 Light" w:hAnsi="等线 Light" w:eastAsia="等线 Light" w:cs="等线 Light"/>
          <w:sz w:val="19"/>
        </w:rPr>
        <w:sectPr>
          <w:pgSz w:w="12240" w:h="15840"/>
          <w:pgMar w:top="560" w:right="1360" w:bottom="280" w:left="1380" w:header="720" w:footer="720" w:gutter="0"/>
          <w:cols w:space="720" w:num="1"/>
        </w:sectPr>
      </w:pPr>
    </w:p>
    <w:p>
      <w:pPr>
        <w:pStyle w:val="4"/>
        <w:ind w:left="665"/>
        <w:rPr>
          <w:rFonts w:hint="eastAsia" w:ascii="等线 Light" w:hAnsi="等线 Light" w:eastAsia="等线 Light" w:cs="等线 Light"/>
          <w:sz w:val="20"/>
        </w:rPr>
      </w:pPr>
      <w:r>
        <w:rPr>
          <w:rFonts w:hint="eastAsia" w:ascii="等线 Light" w:hAnsi="等线 Light" w:eastAsia="等线 Light" w:cs="等线 Light"/>
          <w:sz w:val="20"/>
        </w:rPr>
        <mc:AlternateContent>
          <mc:Choice Requires="wpg">
            <w:drawing>
              <wp:inline distT="0" distB="0" distL="0" distR="0">
                <wp:extent cx="5539105" cy="629285"/>
                <wp:effectExtent l="9525" t="0" r="4445" b="889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629285"/>
                          <a:chOff x="0" y="0"/>
                          <a:chExt cx="5539105" cy="62928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6" y="4766"/>
                            <a:ext cx="552958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619760">
                                <a:moveTo>
                                  <a:pt x="5517064" y="619681"/>
                                </a:moveTo>
                                <a:lnTo>
                                  <a:pt x="12403" y="619681"/>
                                </a:lnTo>
                                <a:lnTo>
                                  <a:pt x="10582" y="619300"/>
                                </a:lnTo>
                                <a:lnTo>
                                  <a:pt x="0" y="607288"/>
                                </a:lnTo>
                                <a:lnTo>
                                  <a:pt x="0" y="605381"/>
                                </a:lnTo>
                                <a:lnTo>
                                  <a:pt x="0" y="12393"/>
                                </a:lnTo>
                                <a:lnTo>
                                  <a:pt x="12403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607288"/>
                                </a:lnTo>
                                <a:lnTo>
                                  <a:pt x="5518885" y="619300"/>
                                </a:lnTo>
                                <a:lnTo>
                                  <a:pt x="5517064" y="619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6" y="4766"/>
                            <a:ext cx="552958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619760">
                                <a:moveTo>
                                  <a:pt x="0" y="605381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3" y="0"/>
                                </a:lnTo>
                                <a:lnTo>
                                  <a:pt x="14300" y="0"/>
                                </a:lnTo>
                                <a:lnTo>
                                  <a:pt x="5515167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18885" y="381"/>
                                </a:lnTo>
                                <a:lnTo>
                                  <a:pt x="5528380" y="8866"/>
                                </a:lnTo>
                                <a:lnTo>
                                  <a:pt x="5529105" y="10582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605381"/>
                                </a:lnTo>
                                <a:lnTo>
                                  <a:pt x="5529467" y="607288"/>
                                </a:lnTo>
                                <a:lnTo>
                                  <a:pt x="5529105" y="609099"/>
                                </a:lnTo>
                                <a:lnTo>
                                  <a:pt x="5528380" y="610815"/>
                                </a:lnTo>
                                <a:lnTo>
                                  <a:pt x="5527656" y="612626"/>
                                </a:lnTo>
                                <a:lnTo>
                                  <a:pt x="5517064" y="619681"/>
                                </a:lnTo>
                                <a:lnTo>
                                  <a:pt x="5515167" y="619681"/>
                                </a:lnTo>
                                <a:lnTo>
                                  <a:pt x="14300" y="619681"/>
                                </a:lnTo>
                                <a:lnTo>
                                  <a:pt x="12403" y="619681"/>
                                </a:lnTo>
                                <a:lnTo>
                                  <a:pt x="10582" y="619300"/>
                                </a:lnTo>
                                <a:lnTo>
                                  <a:pt x="1088" y="610815"/>
                                </a:lnTo>
                                <a:lnTo>
                                  <a:pt x="362" y="609099"/>
                                </a:lnTo>
                                <a:lnTo>
                                  <a:pt x="0" y="607288"/>
                                </a:lnTo>
                                <a:lnTo>
                                  <a:pt x="0" y="605381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9533" y="47667"/>
                            <a:ext cx="552005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534035">
                                <a:moveTo>
                                  <a:pt x="5519934" y="533879"/>
                                </a:moveTo>
                                <a:lnTo>
                                  <a:pt x="0" y="533879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533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4824" y="12441"/>
                            <a:ext cx="5509895" cy="60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64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0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5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59"/>
                                <w:ind w:left="164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2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kubectl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exec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20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50"/>
                                  <w:sz w:val="16"/>
                                </w:rPr>
                                <w:t>-it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2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mariadb-server-control-0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-n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26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openstack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22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w w:val="150"/>
                                  <w:sz w:val="16"/>
                                </w:rPr>
                                <w:t>--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21"/>
                                  <w:w w:val="1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-4"/>
                                  <w:w w:val="135"/>
                                  <w:sz w:val="16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$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34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mysql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34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--defaults-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file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3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etc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mysql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admin_user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3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cnf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26" o:spt="203" style="height:49.55pt;width:436.15pt;" coordsize="5539105,629285" o:gfxdata="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">
                <o:lock v:ext="edit" aspectratio="f"/>
                <v:shape id="Graphic 14" o:spid="_x0000_s1026" o:spt="100" style="position:absolute;left:4766;top:4766;height:619760;width:5529580;" fillcolor="#F7F7F7" filled="t" stroked="f" coordsize="5529580,619760" o:gfxdata="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tAVpugAAANsA&#10;AAAPAAAAAAAAAAEAIAAAACIAAABkcnMvZG93bnJldi54bWxQSwECFAAUAAAACACHTuJAMy8FnjsA&#10;AAA5AAAAEAAAAAAAAAABACAAAAAJAQAAZHJzL3NoYXBleG1sLnhtbFBLBQYAAAAABgAGAFsBAACz&#10;AwAAAAA=&#10;" path="m5517064,619681l12403,619681,10582,619300,0,607288,0,605381,0,12393,12403,0,5517064,0,5529467,12393,5529467,607288,5518885,619300,5517064,6196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4766;top:4766;height:619760;width:5529580;" filled="f" stroked="t" coordsize="5529580,619760" o:gfxdata="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Fx6ZxtwAAANsAAAAP&#10;AAAAAAAAAAEAIAAAACIAAABkcnMvZG93bnJldi54bWxQSwECFAAUAAAACACHTuJAMy8FnjsAAAA5&#10;AAAAEAAAAAAAAAABACAAAAAGAQAAZHJzL3NoYXBleG1sLnhtbFBLBQYAAAAABgAGAFsBAACwAwAA&#10;AAA=&#10;" path="m0,605381l0,14300,0,12393,362,10582,1088,8866,1814,7054,2847,5529,12403,0,14300,0,5515167,0,5517064,0,5518885,381,5528380,8866,5529105,10582,5529467,12393,5529467,14300,5529467,605381,5529467,607288,5529105,609099,5528380,610815,5527656,612626,5517064,619681,5515167,619681,14300,619681,12403,619681,10582,619300,1088,610815,362,609099,0,607288,0,605381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9533;top:47667;height:534035;width:5520055;" fillcolor="#F7F7F7" filled="t" stroked="f" coordsize="5520055,534035" o:gfxdata="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IuKD65AAAA2wAA&#10;AA8AAAAAAAAAAQAgAAAAIgAAAGRycy9kb3ducmV2LnhtbFBLAQIUABQAAAAIAIdO4kAzLwWeOwAA&#10;ADkAAAAQAAAAAAAAAAEAIAAAAAgBAABkcnMvc2hhcGV4bWwueG1sUEsFBgAAAAAGAAYAWwEAALID&#10;AAAAAA==&#10;" path="m5519934,533879l0,533879,0,0,5519934,0,5519934,5338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" o:spid="_x0000_s1026" o:spt="202" type="#_x0000_t202" style="position:absolute;left:14824;top:12441;height:604520;width:550989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64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05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50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-10"/>
                            <w:w w:val="105"/>
                            <w:sz w:val="16"/>
                          </w:rPr>
                          <w:t>1</w:t>
                        </w:r>
                      </w:p>
                      <w:p>
                        <w:pPr>
                          <w:spacing w:before="59"/>
                          <w:ind w:left="164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35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2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35"/>
                            <w:sz w:val="16"/>
                          </w:rPr>
                          <w:t>kubectl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35"/>
                            <w:sz w:val="16"/>
                          </w:rPr>
                          <w:t>exec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20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50"/>
                            <w:sz w:val="16"/>
                          </w:rPr>
                          <w:t>-it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2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35"/>
                            <w:sz w:val="16"/>
                          </w:rPr>
                          <w:t>mariadb-server-control-0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35"/>
                            <w:sz w:val="16"/>
                          </w:rPr>
                          <w:t>-n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26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35"/>
                            <w:sz w:val="16"/>
                          </w:rPr>
                          <w:t>openstack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22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w w:val="150"/>
                            <w:sz w:val="16"/>
                          </w:rPr>
                          <w:t>--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21"/>
                            <w:w w:val="1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-4"/>
                            <w:w w:val="135"/>
                            <w:sz w:val="16"/>
                          </w:rPr>
                          <w:t>bash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35"/>
                            <w:sz w:val="16"/>
                          </w:rPr>
                          <w:t>$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34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35"/>
                            <w:sz w:val="16"/>
                          </w:rPr>
                          <w:t>mysql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34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35"/>
                            <w:sz w:val="16"/>
                          </w:rPr>
                          <w:t>--defaults-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file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3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etc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mysql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admin_user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35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cnf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spacing w:before="12"/>
        <w:rPr>
          <w:rFonts w:hint="eastAsia" w:ascii="等线 Light" w:hAnsi="等线 Light" w:eastAsia="等线 Light" w:cs="等线 Light"/>
          <w:sz w:val="10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81792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130810</wp:posOffset>
                </wp:positionV>
                <wp:extent cx="5539105" cy="19685"/>
                <wp:effectExtent l="0" t="0" r="0" b="0"/>
                <wp:wrapTopAndBottom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10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 h="19685">
                              <a:moveTo>
                                <a:pt x="5539001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539001" y="0"/>
                              </a:lnTo>
                              <a:lnTo>
                                <a:pt x="5539001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102.3pt;margin-top:10.3pt;height:1.55pt;width:436.15pt;mso-position-horizontal-relative:page;mso-wrap-distance-bottom:0pt;mso-wrap-distance-top:0pt;z-index:-251634688;mso-width-relative:page;mso-height-relative:page;" fillcolor="#E7E7E7" filled="t" stroked="f" coordsize="5539105,19685" o:gfxdata="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RigNc2AAAAAoBAAAPAAAAAAAAAAEAIAAAACIAAABkcnMvZG93bnJldi54bWxQSwECFAAUAAAA&#10;CACHTuJAmSb8tCcCAADmBAAADgAAAAAAAAABACAAAAAnAQAAZHJzL2Uyb0RvYy54bWxQSwUGAAAA&#10;AAYABgBZAQAAwAUAAAAA&#10;" path="m5539001,19067l0,19067,0,0,5539001,0,5539001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7"/>
        <w:rPr>
          <w:rFonts w:hint="eastAsia" w:ascii="等线 Light" w:hAnsi="等线 Light" w:eastAsia="等线 Light" w:cs="等线 Light"/>
          <w:sz w:val="8"/>
        </w:rPr>
      </w:pPr>
    </w:p>
    <w:p>
      <w:pPr>
        <w:spacing w:after="0"/>
        <w:rPr>
          <w:rFonts w:hint="eastAsia" w:ascii="等线 Light" w:hAnsi="等线 Light" w:eastAsia="等线 Light" w:cs="等线 Light"/>
          <w:sz w:val="8"/>
        </w:rPr>
        <w:sectPr>
          <w:pgSz w:w="12240" w:h="15840"/>
          <w:pgMar w:top="560" w:right="1360" w:bottom="280" w:left="1380" w:header="720" w:footer="720" w:gutter="0"/>
          <w:cols w:space="720" w:num="1"/>
        </w:sectPr>
      </w:pPr>
    </w:p>
    <w:p>
      <w:pPr>
        <w:spacing w:before="85"/>
        <w:ind w:left="658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命令解释：</w:t>
      </w:r>
    </w:p>
    <w:p>
      <w:pPr>
        <w:spacing w:before="97"/>
        <w:ind w:left="658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1451610</wp:posOffset>
                </wp:positionH>
                <wp:positionV relativeFrom="paragraph">
                  <wp:posOffset>59690</wp:posOffset>
                </wp:positionV>
                <wp:extent cx="1783080" cy="40068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3080" h="400685">
                              <a:moveTo>
                                <a:pt x="1716049" y="16497"/>
                              </a:moveTo>
                              <a:lnTo>
                                <a:pt x="1699501" y="0"/>
                              </a:lnTo>
                              <a:lnTo>
                                <a:pt x="1036637" y="0"/>
                              </a:lnTo>
                              <a:lnTo>
                                <a:pt x="1020089" y="16497"/>
                              </a:lnTo>
                              <a:lnTo>
                                <a:pt x="1020089" y="171602"/>
                              </a:lnTo>
                              <a:lnTo>
                                <a:pt x="1020089" y="174078"/>
                              </a:lnTo>
                              <a:lnTo>
                                <a:pt x="1036637" y="190677"/>
                              </a:lnTo>
                              <a:lnTo>
                                <a:pt x="1699501" y="190677"/>
                              </a:lnTo>
                              <a:lnTo>
                                <a:pt x="1716049" y="174078"/>
                              </a:lnTo>
                              <a:lnTo>
                                <a:pt x="1716049" y="16497"/>
                              </a:lnTo>
                              <a:close/>
                            </a:path>
                            <a:path w="1783080" h="400685">
                              <a:moveTo>
                                <a:pt x="1782775" y="226237"/>
                              </a:moveTo>
                              <a:lnTo>
                                <a:pt x="1766239" y="209740"/>
                              </a:lnTo>
                              <a:lnTo>
                                <a:pt x="16548" y="209740"/>
                              </a:lnTo>
                              <a:lnTo>
                                <a:pt x="0" y="226237"/>
                              </a:lnTo>
                              <a:lnTo>
                                <a:pt x="0" y="381342"/>
                              </a:lnTo>
                              <a:lnTo>
                                <a:pt x="0" y="383819"/>
                              </a:lnTo>
                              <a:lnTo>
                                <a:pt x="16548" y="400405"/>
                              </a:lnTo>
                              <a:lnTo>
                                <a:pt x="1766239" y="400405"/>
                              </a:lnTo>
                              <a:lnTo>
                                <a:pt x="1782775" y="383819"/>
                              </a:lnTo>
                              <a:lnTo>
                                <a:pt x="1782775" y="2262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114.3pt;margin-top:4.7pt;height:31.55pt;width:140.4pt;mso-position-horizontal-relative:page;z-index:-251644928;mso-width-relative:page;mso-height-relative:page;" fillcolor="#F7F7F7" filled="t" stroked="f" coordsize="1783080,400685" o:gfxdata="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" path="m1716049,16497l1699501,0,1036637,0,1020089,16497,1020089,171602,1020089,174078,1036637,190677,1699501,190677,1716049,174078,1716049,16497xem1782775,226237l1766239,209740,16548,209740,0,226237,0,381342,0,383819,16548,400405,1766239,400405,1782775,383819,1782775,22623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3968750</wp:posOffset>
                </wp:positionH>
                <wp:positionV relativeFrom="paragraph">
                  <wp:posOffset>59690</wp:posOffset>
                </wp:positionV>
                <wp:extent cx="1725930" cy="19113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25930" cy="191135"/>
                          <a:chOff x="0" y="0"/>
                          <a:chExt cx="1725930" cy="1911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72593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5930" h="191135">
                                <a:moveTo>
                                  <a:pt x="1709034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14109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40" y="0"/>
                                </a:lnTo>
                                <a:lnTo>
                                  <a:pt x="1709034" y="0"/>
                                </a:lnTo>
                                <a:lnTo>
                                  <a:pt x="1725575" y="16493"/>
                                </a:lnTo>
                                <a:lnTo>
                                  <a:pt x="1725575" y="174082"/>
                                </a:lnTo>
                                <a:lnTo>
                                  <a:pt x="1711465" y="190194"/>
                                </a:lnTo>
                                <a:lnTo>
                                  <a:pt x="1709034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72593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6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w w:val="125"/>
                                  <w:sz w:val="18"/>
                                </w:rPr>
                                <w:t>mariadb-server-control-</w:t>
                              </w:r>
                              <w:r>
                                <w:rPr>
                                  <w:b w:val="0"/>
                                  <w:color w:val="E86900"/>
                                  <w:spacing w:val="-10"/>
                                  <w:w w:val="125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26" o:spt="203" style="position:absolute;left:0pt;margin-left:312.5pt;margin-top:4.7pt;height:15.05pt;width:135.9pt;mso-position-horizontal-relative:page;z-index:251659264;mso-width-relative:page;mso-height-relative:page;" coordsize="1725930,191135" o:gfxdata="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Tw5WxNkA&#10;AAAIAQAADwAAAAAAAAABACAAAAAiAAAAZHJzL2Rvd25yZXYueG1sUEsBAhQAFAAAAAgAh07iQDcx&#10;6mMCAwAA7ggAAA4AAAAAAAAAAQAgAAAAKAEAAGRycy9lMm9Eb2MueG1sUEsFBgAAAAAGAAYAWQEA&#10;AJwGAAAAAA==&#10;">
                <o:lock v:ext="edit" aspectratio="f"/>
                <v:shape id="Graphic 21" o:spid="_x0000_s1026" o:spt="100" style="position:absolute;left:0;top:0;height:191135;width:1725930;" fillcolor="#F7F7F7" filled="t" stroked="f" coordsize="1725930,191135" o:gfxdata="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iq3S/&#10;AAAA2wAAAA8AAAAAAAAAAQAgAAAAIgAAAGRycy9kb3ducmV2LnhtbFBLAQIUABQAAAAIAIdO4kAz&#10;LwWeOwAAADkAAAAQAAAAAAAAAAEAIAAAAA4BAABkcnMvc2hhcGV4bWwueG1sUEsFBgAAAAAGAAYA&#10;WwEAALgDAAAAAA==&#10;" path="m1709034,190671l16540,190671,14109,190194,0,174082,0,171604,0,16493,16540,0,1709034,0,1725575,16493,1725575,174082,1711465,190194,1709034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" o:spid="_x0000_s1026" o:spt="202" type="#_x0000_t202" style="position:absolute;left:0;top:0;height:191135;width:172593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66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w w:val="125"/>
                            <w:sz w:val="18"/>
                          </w:rPr>
                          <w:t>mariadb-server-control-</w:t>
                        </w:r>
                        <w:r>
                          <w:rPr>
                            <w:b w:val="0"/>
                            <w:color w:val="E86900"/>
                            <w:spacing w:val="-10"/>
                            <w:w w:val="125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 xml:space="preserve">通过 </w:t>
      </w:r>
      <w:r>
        <w:rPr>
          <w:rFonts w:hint="eastAsia" w:ascii="等线 Light" w:hAnsi="等线 Light" w:eastAsia="等线 Light" w:cs="等线 Light"/>
          <w:color w:val="33495D"/>
          <w:sz w:val="19"/>
        </w:rPr>
        <w:t>Kubernetes</w:t>
      </w:r>
      <w:r>
        <w:rPr>
          <w:rFonts w:hint="eastAsia" w:ascii="等线 Light" w:hAnsi="等线 Light" w:eastAsia="等线 Light" w:cs="等线 Light"/>
          <w:color w:val="33495D"/>
          <w:spacing w:val="-18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19"/>
          <w:sz w:val="19"/>
        </w:rPr>
        <w:t xml:space="preserve">进入 </w:t>
      </w:r>
      <w:r>
        <w:rPr>
          <w:rFonts w:hint="eastAsia" w:ascii="等线 Light" w:hAnsi="等线 Light" w:eastAsia="等线 Light" w:cs="等线 Light"/>
          <w:b w:val="0"/>
          <w:color w:val="E86900"/>
          <w:sz w:val="18"/>
        </w:rPr>
        <w:t>openstack</w:t>
      </w:r>
      <w:r>
        <w:rPr>
          <w:rFonts w:hint="eastAsia" w:ascii="等线 Light" w:hAnsi="等线 Light" w:eastAsia="等线 Light" w:cs="等线 Light"/>
          <w:b w:val="0"/>
          <w:color w:val="E86900"/>
          <w:spacing w:val="63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命名空间中的</w:t>
      </w:r>
    </w:p>
    <w:p>
      <w:pPr>
        <w:spacing w:before="7"/>
        <w:ind w:left="658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w w:val="110"/>
          <w:sz w:val="19"/>
        </w:rPr>
        <w:t>用</w:t>
      </w:r>
      <w:r>
        <w:rPr>
          <w:rFonts w:hint="eastAsia" w:ascii="等线 Light" w:hAnsi="等线 Light" w:eastAsia="等线 Light" w:cs="等线 Light"/>
          <w:color w:val="33495D"/>
          <w:spacing w:val="36"/>
          <w:w w:val="110"/>
          <w:sz w:val="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E86900"/>
          <w:w w:val="110"/>
          <w:sz w:val="18"/>
        </w:rPr>
        <w:t>/etc/mysql/admin_user.cnf</w:t>
      </w:r>
      <w:r>
        <w:rPr>
          <w:rFonts w:hint="eastAsia" w:ascii="等线 Light" w:hAnsi="等线 Light" w:eastAsia="等线 Light" w:cs="等线 Light"/>
          <w:b w:val="0"/>
          <w:color w:val="E86900"/>
          <w:spacing w:val="46"/>
          <w:w w:val="110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2"/>
          <w:w w:val="110"/>
          <w:sz w:val="19"/>
        </w:rPr>
        <w:t xml:space="preserve">配置文件连接到 </w:t>
      </w:r>
      <w:r>
        <w:rPr>
          <w:rFonts w:hint="eastAsia" w:ascii="等线 Light" w:hAnsi="等线 Light" w:eastAsia="等线 Light" w:cs="等线 Light"/>
          <w:color w:val="33495D"/>
          <w:w w:val="105"/>
          <w:sz w:val="19"/>
        </w:rPr>
        <w:t>MySQL</w:t>
      </w:r>
      <w:r>
        <w:rPr>
          <w:rFonts w:hint="eastAsia" w:ascii="等线 Light" w:hAnsi="等线 Light" w:eastAsia="等线 Light" w:cs="等线 Light"/>
          <w:color w:val="33495D"/>
          <w:spacing w:val="-21"/>
          <w:w w:val="105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3"/>
          <w:w w:val="110"/>
          <w:sz w:val="19"/>
        </w:rPr>
        <w:t>数据库。</w:t>
      </w:r>
    </w:p>
    <w:p>
      <w:pPr>
        <w:spacing w:before="182" w:line="240" w:lineRule="auto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w:br w:type="column"/>
      </w:r>
    </w:p>
    <w:p>
      <w:pPr>
        <w:spacing w:before="0"/>
        <w:ind w:left="658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Pod</w:t>
      </w:r>
      <w:r>
        <w:rPr>
          <w:rFonts w:hint="eastAsia" w:ascii="等线 Light" w:hAnsi="等线 Light" w:eastAsia="等线 Light" w:cs="等线 Light"/>
          <w:color w:val="33495D"/>
          <w:spacing w:val="-5"/>
          <w:sz w:val="19"/>
        </w:rPr>
        <w:t xml:space="preserve">，并在 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Pod</w:t>
      </w:r>
      <w:r>
        <w:rPr>
          <w:rFonts w:hint="eastAsia" w:ascii="等线 Light" w:hAnsi="等线 Light" w:eastAsia="等线 Light" w:cs="等线 Light"/>
          <w:color w:val="33495D"/>
          <w:spacing w:val="-18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7"/>
          <w:sz w:val="19"/>
        </w:rPr>
        <w:t>内使</w:t>
      </w:r>
    </w:p>
    <w:p>
      <w:pPr>
        <w:spacing w:after="0"/>
        <w:jc w:val="left"/>
        <w:rPr>
          <w:rFonts w:hint="eastAsia" w:ascii="等线 Light" w:hAnsi="等线 Light" w:eastAsia="等线 Light" w:cs="等线 Light"/>
          <w:sz w:val="19"/>
        </w:rPr>
        <w:sectPr>
          <w:type w:val="continuous"/>
          <w:pgSz w:w="12240" w:h="15840"/>
          <w:pgMar w:top="840" w:right="1360" w:bottom="280" w:left="1380" w:header="720" w:footer="720" w:gutter="0"/>
          <w:cols w:equalWidth="0" w:num="2">
            <w:col w:w="6612" w:space="361"/>
            <w:col w:w="2527"/>
          </w:cols>
        </w:sectPr>
      </w:pPr>
    </w:p>
    <w:p>
      <w:pPr>
        <w:pStyle w:val="4"/>
        <w:spacing w:before="8"/>
        <w:rPr>
          <w:rFonts w:hint="eastAsia" w:ascii="等线 Light" w:hAnsi="等线 Light" w:eastAsia="等线 Light" w:cs="等线 Light"/>
          <w:sz w:val="13"/>
        </w:rPr>
      </w:pPr>
    </w:p>
    <w:p>
      <w:pPr>
        <w:pStyle w:val="4"/>
        <w:spacing w:line="30" w:lineRule="exact"/>
        <w:ind w:left="666"/>
        <w:rPr>
          <w:rFonts w:hint="eastAsia" w:ascii="等线 Light" w:hAnsi="等线 Light" w:eastAsia="等线 Light" w:cs="等线 Light"/>
          <w:sz w:val="3"/>
        </w:rPr>
      </w:pPr>
      <w:r>
        <w:rPr>
          <w:rFonts w:hint="eastAsia" w:ascii="等线 Light" w:hAnsi="等线 Light" w:eastAsia="等线 Light" w:cs="等线 Light"/>
          <w:position w:val="0"/>
          <w:sz w:val="3"/>
        </w:rPr>
        <mc:AlternateContent>
          <mc:Choice Requires="wpg">
            <w:drawing>
              <wp:inline distT="0" distB="0" distL="0" distR="0">
                <wp:extent cx="5539105" cy="19685"/>
                <wp:effectExtent l="0" t="0" r="0" b="0"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19685"/>
                          <a:chOff x="0" y="0"/>
                          <a:chExt cx="5539105" cy="196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53910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105" h="19685">
                                <a:moveTo>
                                  <a:pt x="5539001" y="19067"/>
                                </a:move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  <a:lnTo>
                                  <a:pt x="5539001" y="0"/>
                                </a:lnTo>
                                <a:lnTo>
                                  <a:pt x="5539001" y="1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" o:spid="_x0000_s1026" o:spt="203" style="height:1.55pt;width:436.15pt;" coordsize="5539105,19685" o:gfxdata="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o/YhvVAAAAAwEAAA8AAAAAAAAAAQAgAAAAIgAAAGRycy9kb3ducmV2Lnht&#10;bFBLAQIUABQAAAAIAIdO4kA7CsElbgIAABQGAAAOAAAAAAAAAAEAIAAAACQBAABkcnMvZTJvRG9j&#10;LnhtbFBLBQYAAAAABgAGAFkBAAAEBgAAAAA=&#10;">
                <o:lock v:ext="edit" aspectratio="f"/>
                <v:shape id="Graphic 24" o:spid="_x0000_s1026" o:spt="100" style="position:absolute;left:0;top:0;height:19685;width:5539105;" fillcolor="#E7E7E7" filled="t" stroked="f" coordsize="5539105,19685" o:gfxdata="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ng01r4A&#10;AADbAAAADwAAAAAAAAABACAAAAAiAAAAZHJzL2Rvd25yZXYueG1sUEsBAhQAFAAAAAgAh07iQDMv&#10;BZ47AAAAOQAAABAAAAAAAAAAAQAgAAAADQEAAGRycy9zaGFwZXhtbC54bWxQSwUGAAAAAAYABgBb&#10;AQAAtwMAAAAA&#10;" path="m5539001,19067l0,19067,0,0,5539001,0,5539001,190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spacing w:before="12"/>
        <w:rPr>
          <w:rFonts w:hint="eastAsia" w:ascii="等线 Light" w:hAnsi="等线 Light" w:eastAsia="等线 Light" w:cs="等线 Light"/>
          <w:sz w:val="12"/>
        </w:rPr>
      </w:pP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82816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152400</wp:posOffset>
            </wp:positionV>
            <wp:extent cx="5857240" cy="2199005"/>
            <wp:effectExtent l="0" t="0" r="0" b="0"/>
            <wp:wrapTopAndBottom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289" cy="2198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9"/>
        <w:numPr>
          <w:ilvl w:val="0"/>
          <w:numId w:val="1"/>
        </w:numPr>
        <w:tabs>
          <w:tab w:val="left" w:pos="658"/>
        </w:tabs>
        <w:spacing w:before="173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关闭主备自动切换功能</w:t>
      </w:r>
    </w:p>
    <w:p>
      <w:pPr>
        <w:pStyle w:val="4"/>
        <w:spacing w:before="11"/>
        <w:rPr>
          <w:rFonts w:hint="eastAsia" w:ascii="等线 Light" w:hAnsi="等线 Light" w:eastAsia="等线 Light" w:cs="等线 Light"/>
          <w:sz w:val="7"/>
        </w:rPr>
      </w:pPr>
    </w:p>
    <w:p>
      <w:pPr>
        <w:spacing w:after="0"/>
        <w:rPr>
          <w:rFonts w:hint="eastAsia" w:ascii="等线 Light" w:hAnsi="等线 Light" w:eastAsia="等线 Light" w:cs="等线 Light"/>
          <w:sz w:val="7"/>
        </w:rPr>
        <w:sectPr>
          <w:type w:val="continuous"/>
          <w:pgSz w:w="12240" w:h="15840"/>
          <w:pgMar w:top="840" w:right="1360" w:bottom="280" w:left="1380" w:header="720" w:footer="720" w:gutter="0"/>
          <w:cols w:space="720" w:num="1"/>
        </w:sect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83840" behindDoc="1" locked="0" layoutInCell="1" allowOverlap="1">
                <wp:simplePos x="0" y="0"/>
                <wp:positionH relativeFrom="page">
                  <wp:posOffset>1304290</wp:posOffset>
                </wp:positionH>
                <wp:positionV relativeFrom="paragraph">
                  <wp:posOffset>2276475</wp:posOffset>
                </wp:positionV>
                <wp:extent cx="5529580" cy="4052570"/>
                <wp:effectExtent l="5080" t="5080" r="15240" b="6350"/>
                <wp:wrapTopAndBottom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9580" cy="4052570"/>
                          <a:chOff x="4766" y="4766"/>
                          <a:chExt cx="5529580" cy="380428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6" y="4766"/>
                            <a:ext cx="5529580" cy="380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3804285">
                                <a:moveTo>
                                  <a:pt x="5517064" y="3803892"/>
                                </a:moveTo>
                                <a:lnTo>
                                  <a:pt x="12403" y="3803892"/>
                                </a:lnTo>
                                <a:lnTo>
                                  <a:pt x="10582" y="3803511"/>
                                </a:lnTo>
                                <a:lnTo>
                                  <a:pt x="0" y="3791498"/>
                                </a:lnTo>
                                <a:lnTo>
                                  <a:pt x="0" y="3789592"/>
                                </a:lnTo>
                                <a:lnTo>
                                  <a:pt x="0" y="12393"/>
                                </a:lnTo>
                                <a:lnTo>
                                  <a:pt x="12403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3791498"/>
                                </a:lnTo>
                                <a:lnTo>
                                  <a:pt x="5518885" y="3803511"/>
                                </a:lnTo>
                                <a:lnTo>
                                  <a:pt x="5517064" y="38038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766" y="4766"/>
                            <a:ext cx="5529580" cy="380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3804285">
                                <a:moveTo>
                                  <a:pt x="0" y="3789592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3" y="0"/>
                                </a:lnTo>
                                <a:lnTo>
                                  <a:pt x="14300" y="0"/>
                                </a:lnTo>
                                <a:lnTo>
                                  <a:pt x="5515167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18885" y="381"/>
                                </a:lnTo>
                                <a:lnTo>
                                  <a:pt x="5528380" y="8866"/>
                                </a:lnTo>
                                <a:lnTo>
                                  <a:pt x="5529105" y="10582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3789592"/>
                                </a:lnTo>
                                <a:lnTo>
                                  <a:pt x="5529467" y="3791498"/>
                                </a:lnTo>
                                <a:lnTo>
                                  <a:pt x="5529105" y="3793310"/>
                                </a:lnTo>
                                <a:lnTo>
                                  <a:pt x="5528380" y="3795026"/>
                                </a:lnTo>
                                <a:lnTo>
                                  <a:pt x="5527656" y="3796837"/>
                                </a:lnTo>
                                <a:lnTo>
                                  <a:pt x="5517064" y="3803892"/>
                                </a:lnTo>
                                <a:lnTo>
                                  <a:pt x="5515167" y="3803892"/>
                                </a:lnTo>
                                <a:lnTo>
                                  <a:pt x="14300" y="3803892"/>
                                </a:lnTo>
                                <a:lnTo>
                                  <a:pt x="12403" y="3803892"/>
                                </a:lnTo>
                                <a:lnTo>
                                  <a:pt x="10582" y="3803511"/>
                                </a:lnTo>
                                <a:lnTo>
                                  <a:pt x="1088" y="3795026"/>
                                </a:lnTo>
                                <a:lnTo>
                                  <a:pt x="362" y="3793310"/>
                                </a:lnTo>
                                <a:lnTo>
                                  <a:pt x="0" y="3791498"/>
                                </a:lnTo>
                                <a:lnTo>
                                  <a:pt x="0" y="3789592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533" y="47667"/>
                            <a:ext cx="5520055" cy="3718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3718560">
                                <a:moveTo>
                                  <a:pt x="5519934" y="3718090"/>
                                </a:moveTo>
                                <a:lnTo>
                                  <a:pt x="0" y="3718090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3718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19169" y="1025458"/>
                            <a:ext cx="4365625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 h="1945005">
                                <a:moveTo>
                                  <a:pt x="0" y="0"/>
                                </a:moveTo>
                                <a:lnTo>
                                  <a:pt x="4365579" y="0"/>
                                </a:lnTo>
                              </a:path>
                              <a:path w="4365625" h="1945005">
                                <a:moveTo>
                                  <a:pt x="0" y="524346"/>
                                </a:moveTo>
                                <a:lnTo>
                                  <a:pt x="4365579" y="524346"/>
                                </a:lnTo>
                              </a:path>
                              <a:path w="4365625" h="1945005">
                                <a:moveTo>
                                  <a:pt x="0" y="1944847"/>
                                </a:moveTo>
                                <a:lnTo>
                                  <a:pt x="4365579" y="1944847"/>
                                </a:lnTo>
                              </a:path>
                            </a:pathLst>
                          </a:custGeom>
                          <a:ln w="7818">
                            <a:solidFill>
                              <a:srgbClr val="97191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19169" y="3675789"/>
                            <a:ext cx="4365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5625">
                                <a:moveTo>
                                  <a:pt x="0" y="0"/>
                                </a:moveTo>
                                <a:lnTo>
                                  <a:pt x="4365579" y="0"/>
                                </a:lnTo>
                              </a:path>
                            </a:pathLst>
                          </a:custGeom>
                          <a:ln w="7818">
                            <a:solidFill>
                              <a:srgbClr val="971919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4605" y="12631"/>
                            <a:ext cx="5509895" cy="3647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 w:line="307" w:lineRule="auto"/>
                                <w:ind w:left="164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0054AA"/>
                                  <w:w w:val="125"/>
                                  <w:sz w:val="16"/>
                                </w:rPr>
                                <w:t>.groups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0054AA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21A2C8"/>
                                  <w:w w:val="125"/>
                                  <w:sz w:val="16"/>
                                </w:rPr>
                                <w:t>'START'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21A2C8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21A2C8"/>
                                  <w:w w:val="125"/>
                                  <w:sz w:val="16"/>
                                </w:rPr>
                                <w:t xml:space="preserve">'0a7601f2-acb6-461a-95ce-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21A2C8"/>
                                  <w:spacing w:val="-2"/>
                                  <w:w w:val="140"/>
                                  <w:sz w:val="16"/>
                                </w:rPr>
                                <w:t>f840a2e5cdf0'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40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89" w:line="240" w:lineRule="auto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 w:line="307" w:lineRule="auto"/>
                                <w:ind w:left="164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update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0054AA"/>
                                  <w:w w:val="125"/>
                                  <w:sz w:val="16"/>
                                </w:rPr>
                                <w:t>.groups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0054AA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set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21A2C8"/>
                                  <w:w w:val="125"/>
                                  <w:sz w:val="16"/>
                                </w:rPr>
                                <w:t>'START'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21A2C8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21A2C8"/>
                                  <w:w w:val="125"/>
                                  <w:sz w:val="16"/>
                                </w:rPr>
                                <w:t xml:space="preserve">'1790aa05-0a7b-4af6-97c5-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21A2C8"/>
                                  <w:spacing w:val="-2"/>
                                  <w:w w:val="135"/>
                                  <w:sz w:val="16"/>
                                </w:rPr>
                                <w:t>e27dd7b46929'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35"/>
                                  <w:sz w:val="16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5" w:line="240" w:lineRule="auto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-2"/>
                                  <w:sz w:val="16"/>
                                </w:rPr>
                                <w:t>命令解释：</w:t>
                              </w:r>
                            </w:p>
                            <w:p>
                              <w:pPr>
                                <w:spacing w:before="13"/>
                                <w:ind w:left="562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w w:val="110"/>
                                  <w:sz w:val="16"/>
                                </w:rPr>
                                <w:t>将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1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0054AA"/>
                                  <w:w w:val="130"/>
                                  <w:sz w:val="16"/>
                                </w:rPr>
                                <w:t>.groups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0054AA"/>
                                  <w:spacing w:val="1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w w:val="110"/>
                                  <w:sz w:val="16"/>
                                </w:rPr>
                                <w:t>表中指定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17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1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w w:val="110"/>
                                  <w:sz w:val="16"/>
                                </w:rPr>
                                <w:t>的记录的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1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1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w w:val="110"/>
                                  <w:sz w:val="16"/>
                                </w:rPr>
                                <w:t>字段更新为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25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10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-10"/>
                                  <w:w w:val="110"/>
                                  <w:sz w:val="16"/>
                                </w:rPr>
                                <w:t>。</w:t>
                              </w:r>
                            </w:p>
                            <w:p>
                              <w:pPr>
                                <w:spacing w:before="0" w:line="240" w:lineRule="auto"/>
                                <w:rPr>
                                  <w:rFonts w:hint="eastAsia" w:ascii="华文中宋" w:hAnsi="华文中宋" w:eastAsia="华文中宋" w:cs="华文中宋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24" w:line="240" w:lineRule="auto"/>
                                <w:rPr>
                                  <w:rFonts w:hint="eastAsia" w:ascii="华文中宋" w:hAnsi="华文中宋" w:eastAsia="华文中宋" w:cs="华文中宋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AA5400"/>
                                  <w:sz w:val="16"/>
                                </w:rPr>
                                <w:t>核对下，如果结果反馈为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AA5400"/>
                                  <w:spacing w:val="-1"/>
                                  <w:sz w:val="16"/>
                                </w:rPr>
                                <w:t>则已关闭主备自动切换</w:t>
                              </w:r>
                            </w:p>
                            <w:p>
                              <w:pPr>
                                <w:spacing w:before="18" w:line="324" w:lineRule="auto"/>
                                <w:ind w:left="164" w:right="2378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group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reset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w w:val="12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a7601f2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acb6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w w:val="125"/>
                                  <w:sz w:val="16"/>
                                </w:rPr>
                                <w:t>461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w w:val="125"/>
                                  <w:sz w:val="16"/>
                                </w:rPr>
                                <w:t>95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ce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 xml:space="preserve">f840a2e5cdf0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3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START</w:t>
                              </w:r>
                            </w:p>
                            <w:p>
                              <w:pPr>
                                <w:spacing w:before="60" w:line="240" w:lineRule="auto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 w:line="324" w:lineRule="auto"/>
                                <w:ind w:left="164" w:right="2378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group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reset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spacing w:val="-2"/>
                                  <w:w w:val="125"/>
                                  <w:sz w:val="16"/>
                                </w:rPr>
                                <w:t>1790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aa05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spacing w:val="-2"/>
                                  <w:w w:val="12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a7b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spacing w:val="-2"/>
                                  <w:w w:val="125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af6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spacing w:val="-2"/>
                                  <w:w w:val="125"/>
                                  <w:sz w:val="16"/>
                                </w:rPr>
                                <w:t>97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c5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 xml:space="preserve">e27dd7b46929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2"/>
                                  <w:w w:val="13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START</w:t>
                              </w:r>
                            </w:p>
                            <w:p>
                              <w:pPr>
                                <w:spacing w:before="40" w:line="240" w:lineRule="auto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 w:line="271" w:lineRule="exact"/>
                                <w:ind w:left="164" w:right="0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-2"/>
                                  <w:sz w:val="16"/>
                                </w:rPr>
                                <w:t>命令解释：</w:t>
                              </w:r>
                            </w:p>
                            <w:p>
                              <w:pPr>
                                <w:spacing w:before="0" w:line="252" w:lineRule="auto"/>
                                <w:ind w:left="164" w:right="82" w:firstLine="398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02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7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09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15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spacing w:val="9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w w:val="103"/>
                                  <w:sz w:val="16"/>
                                </w:rPr>
                                <w:t>命令用于检查之前更新的组的状态，如果结果反馈为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7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8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14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8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11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1"/>
                                  <w:w w:val="12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981A1A"/>
                                  <w:spacing w:val="-1"/>
                                  <w:w w:val="111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03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02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93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99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1"/>
                                  <w:w w:val="102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spacing w:val="-1"/>
                                  <w:w w:val="103"/>
                                  <w:sz w:val="16"/>
                                </w:rPr>
                                <w:t>，则表示这些组的主备自动切换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33495D"/>
                                  <w:w w:val="103"/>
                                  <w:sz w:val="16"/>
                                </w:rPr>
                                <w:t>功能已关闭。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26" o:spt="203" style="position:absolute;left:0pt;margin-left:102.7pt;margin-top:179.25pt;height:319.1pt;width:435.4pt;mso-position-horizontal-relative:page;mso-wrap-distance-bottom:0pt;mso-wrap-distance-top:0pt;z-index:-251632640;mso-width-relative:page;mso-height-relative:page;" coordorigin="4766,4766" coordsize="5529580,3804285" o:gfxdata="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">
                <o:lock v:ext="edit" aspectratio="f"/>
                <v:shape id="Graphic 27" o:spid="_x0000_s1026" o:spt="100" style="position:absolute;left:4766;top:4766;height:3804285;width:5529580;" fillcolor="#F7F7F7" filled="t" stroked="f" coordsize="5529580,3804285" o:gfxdata="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yj5Hb4A&#10;AADbAAAADwAAAAAAAAABACAAAAAiAAAAZHJzL2Rvd25yZXYueG1sUEsBAhQAFAAAAAgAh07iQDMv&#10;BZ47AAAAOQAAABAAAAAAAAAAAQAgAAAADQEAAGRycy9zaGFwZXhtbC54bWxQSwUGAAAAAAYABgBb&#10;AQAAtwMAAAAA&#10;" path="m5517064,3803892l12403,3803892,10582,3803511,0,3791498,0,3789592,0,12393,12403,0,5517064,0,5529467,12393,5529467,3791498,5518885,3803511,5517064,380389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" o:spid="_x0000_s1026" o:spt="100" style="position:absolute;left:4766;top:4766;height:3804285;width:5529580;" filled="f" stroked="t" coordsize="5529580,3804285" o:gfxdata="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sCrJ7gAAADbAAAA&#10;DwAAAAAAAAABACAAAAAiAAAAZHJzL2Rvd25yZXYueG1sUEsBAhQAFAAAAAgAh07iQDMvBZ47AAAA&#10;OQAAABAAAAAAAAAAAQAgAAAABwEAAGRycy9zaGFwZXhtbC54bWxQSwUGAAAAAAYABgBbAQAAsQMA&#10;AAAA&#10;" path="m0,3789592l0,14300,0,12393,362,10582,1088,8866,1814,7054,2847,5529,12403,0,14300,0,5515167,0,5517064,0,5518885,381,5528380,8866,5529105,10582,5529467,12393,5529467,14300,5529467,3789592,5529467,3791498,5529105,3793310,5528380,3795026,5527656,3796837,5517064,3803892,5515167,3803892,14300,3803892,12403,3803892,10582,3803511,1088,3795026,362,3793310,0,3791498,0,3789592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29" o:spid="_x0000_s1026" o:spt="100" style="position:absolute;left:9533;top:47667;height:3718560;width:5520055;" fillcolor="#F7F7F7" filled="t" stroked="f" coordsize="5520055,3718560" o:gfxdata="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jnwqr4A&#10;AADbAAAADwAAAAAAAAABACAAAAAiAAAAZHJzL2Rvd25yZXYueG1sUEsBAhQAFAAAAAgAh07iQDMv&#10;BZ47AAAAOQAAABAAAAAAAAAAAQAgAAAADQEAAGRycy9zaGFwZXhtbC54bWxQSwUGAAAAAAYABgBb&#10;AQAAtwMAAAAA&#10;" path="m5519934,3718090l0,3718090,0,0,5519934,0,5519934,37180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119169;top:1025458;height:1945005;width:4365625;" filled="f" stroked="t" coordsize="4365625,1945005" o:gfxdata="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g3KL7gAAADbAAAA&#10;DwAAAAAAAAABACAAAAAiAAAAZHJzL2Rvd25yZXYueG1sUEsBAhQAFAAAAAgAh07iQDMvBZ47AAAA&#10;OQAAABAAAAAAAAAAAQAgAAAABwEAAGRycy9zaGFwZXhtbC54bWxQSwUGAAAAAAYABgBbAQAAsQMA&#10;AAAA&#10;" path="m0,0l4365579,0em0,524346l4365579,524346em0,1944847l4365579,1944847e">
                  <v:fill on="f" focussize="0,0"/>
                  <v:stroke weight="0.615590551181102pt" color="#971919" joinstyle="round" dashstyle="dash"/>
                  <v:imagedata o:title=""/>
                  <o:lock v:ext="edit" aspectratio="f"/>
                  <v:textbox inset="0mm,0mm,0mm,0mm"/>
                </v:shape>
                <v:shape id="Graphic 31" o:spid="_x0000_s1026" o:spt="100" style="position:absolute;left:119169;top:3675789;height:1270;width:4365625;" filled="f" stroked="t" coordsize="4365625,1" o:gfxdata="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LS9O8AAAA&#10;2wAAAA8AAAAAAAAAAQAgAAAAIgAAAGRycy9kb3ducmV2LnhtbFBLAQIUABQAAAAIAIdO4kAzLwWe&#10;OwAAADkAAAAQAAAAAAAAAAEAIAAAAAsBAABkcnMvc2hhcGV4bWwueG1sUEsFBgAAAAAGAAYAWwEA&#10;ALUDAAAAAA==&#10;" path="m0,0l4365579,0e">
                  <v:fill on="f" focussize="0,0"/>
                  <v:stroke weight="0.615590551181102pt" color="#971919" joinstyle="round" dashstyle="dash"/>
                  <v:imagedata o:title=""/>
                  <o:lock v:ext="edit" aspectratio="f"/>
                  <v:textbox inset="0mm,0mm,0mm,0mm"/>
                </v:shape>
                <v:shape id="Textbox 32" o:spid="_x0000_s1026" o:spt="202" type="#_x0000_t202" style="position:absolute;left:14605;top:12631;height:3647809;width:5509895;" filled="f" stroked="f" coordsize="21600,21600" o:gfxdata="UEsDBAoAAAAAAIdO4kAAAAAAAAAAAAAAAAAEAAAAZHJzL1BLAwQUAAAACACHTuJA3iGWNL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iGW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 w:line="307" w:lineRule="auto"/>
                          <w:ind w:left="164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update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0054AA"/>
                            <w:w w:val="125"/>
                            <w:sz w:val="16"/>
                          </w:rPr>
                          <w:t>.groups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0054AA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set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21A2C8"/>
                            <w:w w:val="125"/>
                            <w:sz w:val="16"/>
                          </w:rPr>
                          <w:t>'START'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21A2C8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where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21A2C8"/>
                            <w:w w:val="125"/>
                            <w:sz w:val="16"/>
                          </w:rPr>
                          <w:t xml:space="preserve">'0a7601f2-acb6-461a-95ce-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21A2C8"/>
                            <w:spacing w:val="-2"/>
                            <w:w w:val="140"/>
                            <w:sz w:val="16"/>
                          </w:rPr>
                          <w:t>f840a2e5cdf0'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40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89" w:line="240" w:lineRule="auto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 w:line="307" w:lineRule="auto"/>
                          <w:ind w:left="164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update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0054AA"/>
                            <w:w w:val="125"/>
                            <w:sz w:val="16"/>
                          </w:rPr>
                          <w:t>.groups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0054AA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set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21A2C8"/>
                            <w:w w:val="125"/>
                            <w:sz w:val="16"/>
                          </w:rPr>
                          <w:t>'START'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21A2C8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where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21A2C8"/>
                            <w:w w:val="125"/>
                            <w:sz w:val="16"/>
                          </w:rPr>
                          <w:t xml:space="preserve">'1790aa05-0a7b-4af6-97c5-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21A2C8"/>
                            <w:spacing w:val="-2"/>
                            <w:w w:val="135"/>
                            <w:sz w:val="16"/>
                          </w:rPr>
                          <w:t>e27dd7b46929'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35"/>
                            <w:sz w:val="16"/>
                          </w:rPr>
                          <w:t>;</w:t>
                        </w:r>
                      </w:p>
                      <w:p>
                        <w:pPr>
                          <w:spacing w:before="55" w:line="240" w:lineRule="auto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-2"/>
                            <w:sz w:val="16"/>
                          </w:rPr>
                          <w:t>命令解释：</w:t>
                        </w:r>
                      </w:p>
                      <w:p>
                        <w:pPr>
                          <w:spacing w:before="13"/>
                          <w:ind w:left="562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w w:val="110"/>
                            <w:sz w:val="16"/>
                          </w:rPr>
                          <w:t>将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1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30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0054AA"/>
                            <w:w w:val="130"/>
                            <w:sz w:val="16"/>
                          </w:rPr>
                          <w:t>.groups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0054AA"/>
                            <w:spacing w:val="1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w w:val="110"/>
                            <w:sz w:val="16"/>
                          </w:rPr>
                          <w:t>表中指定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17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30"/>
                            <w:sz w:val="16"/>
                          </w:rPr>
                          <w:t>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1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w w:val="110"/>
                            <w:sz w:val="16"/>
                          </w:rPr>
                          <w:t>的记录的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1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30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1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w w:val="110"/>
                            <w:sz w:val="16"/>
                          </w:rPr>
                          <w:t>字段更新为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25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10"/>
                            <w:sz w:val="16"/>
                          </w:rPr>
                          <w:t>START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-10"/>
                            <w:w w:val="110"/>
                            <w:sz w:val="16"/>
                          </w:rPr>
                          <w:t>。</w:t>
                        </w:r>
                      </w:p>
                      <w:p>
                        <w:pPr>
                          <w:spacing w:before="0" w:line="240" w:lineRule="auto"/>
                          <w:rPr>
                            <w:rFonts w:hint="eastAsia" w:ascii="华文中宋" w:hAnsi="华文中宋" w:eastAsia="华文中宋" w:cs="华文中宋"/>
                            <w:sz w:val="16"/>
                          </w:rPr>
                        </w:pPr>
                      </w:p>
                      <w:p>
                        <w:pPr>
                          <w:spacing w:before="24" w:line="240" w:lineRule="auto"/>
                          <w:rPr>
                            <w:rFonts w:hint="eastAsia" w:ascii="华文中宋" w:hAnsi="华文中宋" w:eastAsia="华文中宋" w:cs="华文中宋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AA5400"/>
                            <w:sz w:val="16"/>
                          </w:rPr>
                          <w:t>核对下，如果结果反馈为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z w:val="16"/>
                          </w:rPr>
                          <w:t>START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AA5400"/>
                            <w:spacing w:val="-1"/>
                            <w:sz w:val="16"/>
                          </w:rPr>
                          <w:t>则已关闭主备自动切换</w:t>
                        </w:r>
                      </w:p>
                      <w:p>
                        <w:pPr>
                          <w:spacing w:before="18" w:line="324" w:lineRule="auto"/>
                          <w:ind w:left="164" w:right="2378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group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reset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5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w w:val="125"/>
                            <w:sz w:val="16"/>
                          </w:rPr>
                          <w:t>0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a7601f2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acb6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w w:val="125"/>
                            <w:sz w:val="16"/>
                          </w:rPr>
                          <w:t>461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w w:val="125"/>
                            <w:sz w:val="16"/>
                          </w:rPr>
                          <w:t>95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ce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 xml:space="preserve">f840a2e5cdf0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3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START</w:t>
                        </w:r>
                      </w:p>
                      <w:p>
                        <w:pPr>
                          <w:spacing w:before="60" w:line="240" w:lineRule="auto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 w:line="324" w:lineRule="auto"/>
                          <w:ind w:left="164" w:right="2378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group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reset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spacing w:val="-2"/>
                            <w:w w:val="125"/>
                            <w:sz w:val="16"/>
                          </w:rPr>
                          <w:t>1790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aa05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spacing w:val="-2"/>
                            <w:w w:val="125"/>
                            <w:sz w:val="16"/>
                          </w:rPr>
                          <w:t>0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a7b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spacing w:val="-2"/>
                            <w:w w:val="125"/>
                            <w:sz w:val="16"/>
                          </w:rPr>
                          <w:t>4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af6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spacing w:val="-2"/>
                            <w:w w:val="125"/>
                            <w:sz w:val="16"/>
                          </w:rPr>
                          <w:t>97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c5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 xml:space="preserve">e27dd7b46929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2"/>
                            <w:w w:val="13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START</w:t>
                        </w:r>
                      </w:p>
                      <w:p>
                        <w:pPr>
                          <w:spacing w:before="40" w:line="240" w:lineRule="auto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1" w:line="271" w:lineRule="exact"/>
                          <w:ind w:left="164" w:right="0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-2"/>
                            <w:sz w:val="16"/>
                          </w:rPr>
                          <w:t>命令解释：</w:t>
                        </w:r>
                      </w:p>
                      <w:p>
                        <w:pPr>
                          <w:spacing w:before="0" w:line="252" w:lineRule="auto"/>
                          <w:ind w:left="164" w:right="82" w:firstLine="398"/>
                          <w:jc w:val="left"/>
                          <w:rPr>
                            <w:rFonts w:hint="eastAsia" w:ascii="华文中宋" w:hAnsi="华文中宋" w:eastAsia="华文中宋" w:cs="华文中宋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02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76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09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25"/>
                            <w:sz w:val="16"/>
                          </w:rPr>
                          <w:t>v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15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spacing w:val="9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w w:val="103"/>
                            <w:sz w:val="16"/>
                          </w:rPr>
                          <w:t>命令用于检查之前更新的组的状态，如果结果反馈为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7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0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86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14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86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11"/>
                            <w:sz w:val="16"/>
                          </w:rPr>
                          <w:t>u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1"/>
                            <w:w w:val="120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981A1A"/>
                            <w:spacing w:val="-1"/>
                            <w:w w:val="111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03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02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93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99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1"/>
                            <w:w w:val="102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spacing w:val="-1"/>
                            <w:w w:val="103"/>
                            <w:sz w:val="16"/>
                          </w:rPr>
                          <w:t>，则表示这些组的主备自动切换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33495D"/>
                            <w:w w:val="103"/>
                            <w:sz w:val="16"/>
                          </w:rPr>
                          <w:t>功能已关闭。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2"/>
        <w:spacing w:before="12"/>
        <w:rPr>
          <w:rFonts w:hint="eastAsia" w:ascii="等线 Light" w:hAnsi="等线 Light" w:eastAsia="等线 Light" w:cs="等线 Light"/>
        </w:rPr>
      </w:pPr>
      <w:bookmarkStart w:id="5" w:name="查询主备库的trove_id"/>
      <w:bookmarkEnd w:id="5"/>
      <w:r>
        <w:rPr>
          <w:rFonts w:hint="eastAsia" w:ascii="等线 Light" w:hAnsi="等线 Light" w:eastAsia="等线 Light" w:cs="等线 Light"/>
          <w:color w:val="33495D"/>
        </w:rPr>
        <w:t>查询主备库的</w:t>
      </w:r>
      <w:r>
        <w:rPr>
          <w:rFonts w:hint="eastAsia" w:ascii="等线 Light" w:hAnsi="等线 Light" w:eastAsia="等线 Light" w:cs="等线 Light"/>
          <w:color w:val="33495D"/>
          <w:spacing w:val="-2"/>
          <w:w w:val="90"/>
        </w:rPr>
        <w:t>trove_id</w:t>
      </w:r>
    </w:p>
    <w:p>
      <w:pPr>
        <w:pStyle w:val="3"/>
        <w:rPr>
          <w:rFonts w:hint="eastAsia" w:ascii="等线 Light" w:hAnsi="等线 Light" w:eastAsia="等线 Light" w:cs="等线 Light"/>
        </w:rPr>
      </w:pPr>
      <w:bookmarkStart w:id="6" w:name="查询方法："/>
      <w:bookmarkEnd w:id="6"/>
      <w:r>
        <w:rPr>
          <w:rFonts w:hint="eastAsia" w:ascii="等线 Light" w:hAnsi="等线 Light" w:eastAsia="等线 Light" w:cs="等线 Light"/>
          <w:color w:val="33495D"/>
          <w:spacing w:val="-2"/>
        </w:rPr>
        <w:t>查询方法：</w:t>
      </w:r>
    </w:p>
    <w:p>
      <w:pPr>
        <w:pStyle w:val="9"/>
        <w:numPr>
          <w:ilvl w:val="0"/>
          <w:numId w:val="2"/>
        </w:numPr>
        <w:tabs>
          <w:tab w:val="left" w:pos="658"/>
        </w:tabs>
        <w:spacing w:before="140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w w:val="90"/>
          <w:sz w:val="19"/>
        </w:rPr>
        <w:t>通过</w:t>
      </w:r>
      <w:r>
        <w:rPr>
          <w:rFonts w:hint="eastAsia" w:ascii="等线 Light" w:hAnsi="等线 Light" w:eastAsia="等线 Light" w:cs="等线 Light"/>
          <w:color w:val="33495D"/>
          <w:w w:val="90"/>
          <w:sz w:val="19"/>
        </w:rPr>
        <w:t>UUID</w:t>
      </w:r>
      <w:r>
        <w:rPr>
          <w:rFonts w:hint="eastAsia" w:ascii="等线 Light" w:hAnsi="等线 Light" w:eastAsia="等线 Light" w:cs="等线 Light"/>
          <w:color w:val="33495D"/>
          <w:w w:val="90"/>
          <w:sz w:val="19"/>
        </w:rPr>
        <w:t>查询</w:t>
      </w:r>
      <w:r>
        <w:rPr>
          <w:rFonts w:hint="eastAsia" w:ascii="等线 Light" w:hAnsi="等线 Light" w:eastAsia="等线 Light" w:cs="等线 Light"/>
          <w:color w:val="33495D"/>
          <w:spacing w:val="-2"/>
          <w:w w:val="90"/>
          <w:sz w:val="19"/>
        </w:rPr>
        <w:t>trove_id</w:t>
      </w:r>
    </w:p>
    <w:p>
      <w:pPr>
        <w:pStyle w:val="4"/>
        <w:spacing w:before="8"/>
        <w:rPr>
          <w:rFonts w:hint="eastAsia" w:ascii="等线 Light" w:hAnsi="等线 Light" w:eastAsia="等线 Light" w:cs="等线 Light"/>
          <w:sz w:val="10"/>
        </w:rPr>
      </w:pPr>
    </w:p>
    <w:p>
      <w:pPr>
        <w:pStyle w:val="4"/>
        <w:spacing w:before="8"/>
        <w:rPr>
          <w:rFonts w:hint="eastAsia" w:ascii="等线 Light" w:hAnsi="等线 Light" w:eastAsia="等线 Light" w:cs="等线 Light"/>
          <w:sz w:val="10"/>
        </w:rPr>
      </w:pPr>
    </w:p>
    <w:p>
      <w:pPr>
        <w:pStyle w:val="4"/>
        <w:spacing w:before="8"/>
        <w:rPr>
          <w:rFonts w:hint="eastAsia" w:ascii="等线 Light" w:hAnsi="等线 Light" w:eastAsia="等线 Light" w:cs="等线 Light"/>
          <w:sz w:val="10"/>
        </w:rPr>
      </w:pPr>
    </w:p>
    <w:p>
      <w:pPr>
        <w:pStyle w:val="4"/>
        <w:spacing w:before="8"/>
        <w:rPr>
          <w:rFonts w:hint="eastAsia" w:ascii="等线 Light" w:hAnsi="等线 Light" w:eastAsia="等线 Light" w:cs="等线 Light"/>
          <w:sz w:val="10"/>
        </w:rPr>
      </w:pPr>
    </w:p>
    <w:p>
      <w:pPr>
        <w:pStyle w:val="4"/>
        <w:spacing w:before="8"/>
        <w:rPr>
          <w:rFonts w:hint="eastAsia" w:ascii="等线 Light" w:hAnsi="等线 Light" w:eastAsia="等线 Light" w:cs="等线 Light"/>
          <w:sz w:val="10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1757045</wp:posOffset>
                </wp:positionV>
                <wp:extent cx="5892165" cy="19685"/>
                <wp:effectExtent l="0" t="0" r="0" b="0"/>
                <wp:wrapTopAndBottom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o:spt="100" style="position:absolute;left:0pt;margin-left:74.5pt;margin-top:138.35pt;height:1.55pt;width:463.95pt;mso-position-horizontal-relative:page;mso-wrap-distance-bottom:0pt;mso-wrap-distance-top:0pt;z-index:-251630592;mso-width-relative:page;mso-height-relative:page;" fillcolor="#E7E7E7" filled="t" stroked="f" coordsize="5892165,19685" o:gfxdata="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rhQladgAAAAMAQAADwAAAAAAAAABACAAAAAiAAAAZHJzL2Rvd25yZXYueG1sUEsBAhQAFAAA&#10;AAgAh07iQIcdm6QoAgAA5gQAAA4AAAAAAAAAAQAgAAAAJwEAAGRycy9lMm9Eb2MueG1sUEsFBgAA&#10;AAAGAAYAWQEAAME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9"/>
        <w:rPr>
          <w:rFonts w:hint="eastAsia" w:ascii="等线 Light" w:hAnsi="等线 Light" w:eastAsia="等线 Light" w:cs="等线 Light"/>
          <w:sz w:val="1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1304290</wp:posOffset>
                </wp:positionH>
                <wp:positionV relativeFrom="paragraph">
                  <wp:posOffset>12065</wp:posOffset>
                </wp:positionV>
                <wp:extent cx="5529580" cy="1802130"/>
                <wp:effectExtent l="5080" t="5080" r="1524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9580" cy="1801888"/>
                          <a:chOff x="4766" y="4766"/>
                          <a:chExt cx="5529580" cy="1801888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6" y="4766"/>
                            <a:ext cx="5529580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497330">
                                <a:moveTo>
                                  <a:pt x="5517064" y="1496769"/>
                                </a:moveTo>
                                <a:lnTo>
                                  <a:pt x="12403" y="1496769"/>
                                </a:lnTo>
                                <a:lnTo>
                                  <a:pt x="10582" y="1496388"/>
                                </a:lnTo>
                                <a:lnTo>
                                  <a:pt x="0" y="1484376"/>
                                </a:lnTo>
                                <a:lnTo>
                                  <a:pt x="0" y="1482469"/>
                                </a:lnTo>
                                <a:lnTo>
                                  <a:pt x="0" y="12393"/>
                                </a:lnTo>
                                <a:lnTo>
                                  <a:pt x="12403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84376"/>
                                </a:lnTo>
                                <a:lnTo>
                                  <a:pt x="5518885" y="1496388"/>
                                </a:lnTo>
                                <a:lnTo>
                                  <a:pt x="5517064" y="149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66" y="4766"/>
                            <a:ext cx="5529580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497330">
                                <a:moveTo>
                                  <a:pt x="0" y="1482469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3" y="0"/>
                                </a:lnTo>
                                <a:lnTo>
                                  <a:pt x="14300" y="0"/>
                                </a:lnTo>
                                <a:lnTo>
                                  <a:pt x="5515167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18885" y="381"/>
                                </a:lnTo>
                                <a:lnTo>
                                  <a:pt x="5528380" y="8866"/>
                                </a:lnTo>
                                <a:lnTo>
                                  <a:pt x="5529105" y="10582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1482469"/>
                                </a:lnTo>
                                <a:lnTo>
                                  <a:pt x="5529467" y="1484376"/>
                                </a:lnTo>
                                <a:lnTo>
                                  <a:pt x="5529105" y="1486187"/>
                                </a:lnTo>
                                <a:lnTo>
                                  <a:pt x="5528380" y="1487903"/>
                                </a:lnTo>
                                <a:lnTo>
                                  <a:pt x="5527656" y="1489714"/>
                                </a:lnTo>
                                <a:lnTo>
                                  <a:pt x="5517064" y="1496769"/>
                                </a:lnTo>
                                <a:lnTo>
                                  <a:pt x="5515167" y="1496769"/>
                                </a:lnTo>
                                <a:lnTo>
                                  <a:pt x="14300" y="1496769"/>
                                </a:lnTo>
                                <a:lnTo>
                                  <a:pt x="12403" y="1496769"/>
                                </a:lnTo>
                                <a:lnTo>
                                  <a:pt x="10582" y="1496388"/>
                                </a:lnTo>
                                <a:lnTo>
                                  <a:pt x="1088" y="1487903"/>
                                </a:lnTo>
                                <a:lnTo>
                                  <a:pt x="362" y="1486187"/>
                                </a:lnTo>
                                <a:lnTo>
                                  <a:pt x="0" y="1484376"/>
                                </a:lnTo>
                                <a:lnTo>
                                  <a:pt x="0" y="1482469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33" y="47667"/>
                            <a:ext cx="5520055" cy="142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1420495">
                                <a:moveTo>
                                  <a:pt x="5519934" y="1420501"/>
                                </a:moveTo>
                                <a:lnTo>
                                  <a:pt x="0" y="1420501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1420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4291" y="12385"/>
                            <a:ext cx="5509895" cy="17942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 w:line="307" w:lineRule="auto"/>
                                <w:ind w:left="164" w:right="3134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group-show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>0a7601f2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-acb6-461a-95ce-f840a2e5cdf0 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group-show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>1790aa05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-0a7b-4af6-97c5-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e27dd7b46929</w:t>
                              </w:r>
                            </w:p>
                            <w:p>
                              <w:pPr>
                                <w:spacing w:before="70" w:line="240" w:lineRule="auto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 w:line="254" w:lineRule="auto"/>
                                <w:ind w:left="164" w:right="3134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将查询出的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master_id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，并再次查询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master_id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 xml:space="preserve">对应内容。主从都执行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show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master_id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102" w:line="240" w:lineRule="auto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 w:line="268" w:lineRule="auto"/>
                                <w:ind w:left="164" w:right="2968" w:firstLine="0"/>
                                <w:jc w:val="left"/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再次将查询出的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server_id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，再次查询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>server_id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color w:val="AA5400"/>
                                  <w:spacing w:val="-2"/>
                                  <w:w w:val="110"/>
                                  <w:sz w:val="16"/>
                                </w:rPr>
                                <w:t xml:space="preserve">对应内容。主从都执行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show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spacing w:val="40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35"/>
                                  <w:sz w:val="16"/>
                                </w:rPr>
                                <w:t>(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server_id</w:t>
                              </w:r>
                              <w:r>
                                <w:rPr>
                                  <w:rFonts w:hint="eastAsia" w:ascii="华文中宋" w:hAnsi="华文中宋" w:eastAsia="华文中宋" w:cs="华文中宋"/>
                                  <w:b w:val="0"/>
                                  <w:color w:val="33495D"/>
                                  <w:w w:val="135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102.7pt;margin-top:0.95pt;height:141.9pt;width:435.4pt;mso-position-horizontal-relative:page;mso-wrap-distance-bottom:0pt;mso-wrap-distance-top:0pt;z-index:-251631616;mso-width-relative:page;mso-height-relative:page;" coordorigin="4766,4766" coordsize="5529580,1801888" o:gfxdata="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">
                <o:lock v:ext="edit" aspectratio="f"/>
                <v:shape id="Graphic 34" o:spid="_x0000_s1026" o:spt="100" style="position:absolute;left:4766;top:4766;height:1497330;width:5529580;" fillcolor="#F7F7F7" filled="t" stroked="f" coordsize="5529580,1497330" o:gfxdata="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8dZuW/&#10;AAAA2wAAAA8AAAAAAAAAAQAgAAAAIgAAAGRycy9kb3ducmV2LnhtbFBLAQIUABQAAAAIAIdO4kAz&#10;LwWeOwAAADkAAAAQAAAAAAAAAAEAIAAAAA4BAABkcnMvc2hhcGV4bWwueG1sUEsFBgAAAAAGAAYA&#10;WwEAALgDAAAAAA==&#10;" path="m5517064,1496769l12403,1496769,10582,1496388,0,1484376,0,1482469,0,12393,12403,0,5517064,0,5529467,12393,5529467,1484376,5518885,1496388,5517064,14967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4766;top:4766;height:1497330;width:5529580;" filled="f" stroked="t" coordsize="5529580,1497330" o:gfxdata="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fzVvQAA&#10;ANsAAAAPAAAAAAAAAAEAIAAAACIAAABkcnMvZG93bnJldi54bWxQSwECFAAUAAAACACHTuJAMy8F&#10;njsAAAA5AAAAEAAAAAAAAAABACAAAAAMAQAAZHJzL3NoYXBleG1sLnhtbFBLBQYAAAAABgAGAFsB&#10;AAC2AwAAAAA=&#10;" path="m0,1482469l0,14300,0,12393,362,10582,1088,8866,1814,7054,2847,5529,12403,0,14300,0,5515167,0,5517064,0,5518885,381,5528380,8866,5529105,10582,5529467,12393,5529467,14300,5529467,1482469,5529467,1484376,5529105,1486187,5528380,1487903,5527656,1489714,5517064,1496769,5515167,1496769,14300,1496769,12403,1496769,10582,1496388,1088,1487903,362,1486187,0,1484376,0,1482469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9533;top:47667;height:1420495;width:5520055;" fillcolor="#F7F7F7" filled="t" stroked="f" coordsize="5520055,1420495" o:gfxdata="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dFUgvQAA&#10;ANsAAAAPAAAAAAAAAAEAIAAAACIAAABkcnMvZG93bnJldi54bWxQSwECFAAUAAAACACHTuJAMy8F&#10;njsAAAA5AAAAEAAAAAAAAAABACAAAAAMAQAAZHJzL3NoYXBleG1sLnhtbFBLBQYAAAAABgAGAFsB&#10;AAC2AwAAAAA=&#10;" path="m5519934,1420501l0,1420501,0,0,5519934,0,5519934,142050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14291;top:12385;height:1794269;width:5509895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 w:line="307" w:lineRule="auto"/>
                          <w:ind w:left="164" w:right="3134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0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0"/>
                            <w:sz w:val="16"/>
                          </w:rPr>
                          <w:t>group-show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w w:val="120"/>
                            <w:sz w:val="16"/>
                          </w:rPr>
                          <w:t>0a7601f2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0"/>
                            <w:sz w:val="16"/>
                          </w:rPr>
                          <w:t>-acb6-461a-95ce-f840a2e5cdf0 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0"/>
                            <w:sz w:val="16"/>
                          </w:rPr>
                          <w:t>group-show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116644"/>
                            <w:w w:val="120"/>
                            <w:sz w:val="16"/>
                          </w:rPr>
                          <w:t>1790aa05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20"/>
                            <w:sz w:val="16"/>
                          </w:rPr>
                          <w:t>-0a7b-4af6-97c5-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e27dd7b46929</w:t>
                        </w:r>
                      </w:p>
                      <w:p>
                        <w:pPr>
                          <w:spacing w:before="70" w:line="240" w:lineRule="auto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 w:line="254" w:lineRule="auto"/>
                          <w:ind w:left="164" w:right="3134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-2"/>
                            <w:w w:val="110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AA5400"/>
                            <w:spacing w:val="-2"/>
                            <w:w w:val="110"/>
                            <w:sz w:val="16"/>
                          </w:rPr>
                          <w:t>将查询出的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-2"/>
                            <w:w w:val="110"/>
                            <w:sz w:val="16"/>
                          </w:rPr>
                          <w:t>master_id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AA5400"/>
                            <w:spacing w:val="-2"/>
                            <w:w w:val="110"/>
                            <w:sz w:val="16"/>
                          </w:rPr>
                          <w:t>，并再次查询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-2"/>
                            <w:w w:val="110"/>
                            <w:sz w:val="16"/>
                          </w:rPr>
                          <w:t>master_id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AA5400"/>
                            <w:spacing w:val="-2"/>
                            <w:w w:val="110"/>
                            <w:sz w:val="16"/>
                          </w:rPr>
                          <w:t xml:space="preserve">对应内容。主从都执行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30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15"/>
                            <w:sz w:val="16"/>
                          </w:rPr>
                          <w:t>show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30"/>
                            <w:sz w:val="16"/>
                          </w:rPr>
                          <w:t>(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30"/>
                            <w:sz w:val="16"/>
                          </w:rPr>
                          <w:t>master_id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30"/>
                            <w:sz w:val="16"/>
                          </w:rPr>
                          <w:t>)</w:t>
                        </w:r>
                      </w:p>
                      <w:p>
                        <w:pPr>
                          <w:spacing w:before="102" w:line="240" w:lineRule="auto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 w:line="268" w:lineRule="auto"/>
                          <w:ind w:left="164" w:right="2968" w:firstLine="0"/>
                          <w:jc w:val="left"/>
                          <w:rPr>
                            <w:rFonts w:hint="eastAsia" w:ascii="华文中宋" w:hAnsi="华文中宋" w:eastAsia="华文中宋" w:cs="华文中宋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-2"/>
                            <w:w w:val="110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AA5400"/>
                            <w:spacing w:val="-2"/>
                            <w:w w:val="110"/>
                            <w:sz w:val="16"/>
                          </w:rPr>
                          <w:t>再次将查询出的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-2"/>
                            <w:w w:val="110"/>
                            <w:sz w:val="16"/>
                          </w:rPr>
                          <w:t>server_id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AA5400"/>
                            <w:spacing w:val="-2"/>
                            <w:w w:val="110"/>
                            <w:sz w:val="16"/>
                          </w:rPr>
                          <w:t>，再次查询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AA5400"/>
                            <w:spacing w:val="-2"/>
                            <w:w w:val="110"/>
                            <w:sz w:val="16"/>
                          </w:rPr>
                          <w:t>server_id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color w:val="AA5400"/>
                            <w:spacing w:val="-2"/>
                            <w:w w:val="110"/>
                            <w:sz w:val="16"/>
                          </w:rPr>
                          <w:t xml:space="preserve">对应内容。主从都执行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35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15"/>
                            <w:sz w:val="16"/>
                          </w:rPr>
                          <w:t>show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spacing w:val="40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35"/>
                            <w:sz w:val="16"/>
                          </w:rPr>
                          <w:t>(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770087"/>
                            <w:w w:val="135"/>
                            <w:sz w:val="16"/>
                          </w:rPr>
                          <w:t>server_id</w:t>
                        </w:r>
                        <w:r>
                          <w:rPr>
                            <w:rFonts w:hint="eastAsia" w:ascii="华文中宋" w:hAnsi="华文中宋" w:eastAsia="华文中宋" w:cs="华文中宋"/>
                            <w:b w:val="0"/>
                            <w:color w:val="33495D"/>
                            <w:w w:val="135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spacing w:before="228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通过如上方法查询出环境对应的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trove_id</w:t>
      </w:r>
      <w:r>
        <w:rPr>
          <w:rFonts w:hint="eastAsia" w:ascii="等线 Light" w:hAnsi="等线 Light" w:eastAsia="等线 Light" w:cs="等线 Light"/>
          <w:color w:val="33495D"/>
          <w:spacing w:val="-7"/>
          <w:sz w:val="19"/>
        </w:rPr>
        <w:t>信息</w:t>
      </w:r>
    </w:p>
    <w:p>
      <w:pPr>
        <w:pStyle w:val="4"/>
        <w:spacing w:before="16"/>
        <w:rPr>
          <w:rFonts w:hint="eastAsia" w:ascii="等线 Light" w:hAnsi="等线 Light" w:eastAsia="等线 Light" w:cs="等线 Light"/>
          <w:sz w:val="12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154940</wp:posOffset>
                </wp:positionV>
                <wp:extent cx="5892165" cy="19685"/>
                <wp:effectExtent l="0" t="0" r="0" b="0"/>
                <wp:wrapTopAndBottom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74.5pt;margin-top:12.2pt;height:1.55pt;width:463.95pt;mso-position-horizontal-relative:page;mso-wrap-distance-bottom:0pt;mso-wrap-distance-top:0pt;z-index:-251630592;mso-width-relative:page;mso-height-relative:page;" fillcolor="#E7E7E7" filled="t" stroked="f" coordsize="5892165,19685" o:gfxdata="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QuxudcAAAAKAQAADwAAAAAAAAABACAAAAAiAAAAZHJzL2Rvd25yZXYueG1sUEsBAhQAFAAA&#10;AAgAh07iQGKNn04pAgAA5gQAAA4AAAAAAAAAAQAgAAAAJgEAAGRycy9lMm9Eb2MueG1sUEsFBgAA&#10;AAAGAAYAWQEAAME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326390</wp:posOffset>
                </wp:positionV>
                <wp:extent cx="5892165" cy="3279775"/>
                <wp:effectExtent l="0" t="0" r="0" b="0"/>
                <wp:wrapTopAndBottom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3279775"/>
                          <a:chOff x="0" y="0"/>
                          <a:chExt cx="5892165" cy="32797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6" y="4766"/>
                            <a:ext cx="5882640" cy="327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270250">
                                <a:moveTo>
                                  <a:pt x="5869806" y="3270012"/>
                                </a:moveTo>
                                <a:lnTo>
                                  <a:pt x="12404" y="3270012"/>
                                </a:lnTo>
                                <a:lnTo>
                                  <a:pt x="10579" y="3269631"/>
                                </a:lnTo>
                                <a:lnTo>
                                  <a:pt x="0" y="3257619"/>
                                </a:lnTo>
                                <a:lnTo>
                                  <a:pt x="0" y="3255712"/>
                                </a:lnTo>
                                <a:lnTo>
                                  <a:pt x="0" y="12393"/>
                                </a:lnTo>
                                <a:lnTo>
                                  <a:pt x="12404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3257619"/>
                                </a:lnTo>
                                <a:lnTo>
                                  <a:pt x="5871627" y="3269631"/>
                                </a:lnTo>
                                <a:lnTo>
                                  <a:pt x="5869806" y="327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766" y="4766"/>
                            <a:ext cx="5882640" cy="327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270250">
                                <a:moveTo>
                                  <a:pt x="0" y="3255712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4" y="0"/>
                                </a:lnTo>
                                <a:lnTo>
                                  <a:pt x="14300" y="0"/>
                                </a:lnTo>
                                <a:lnTo>
                                  <a:pt x="5867909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71627" y="381"/>
                                </a:lnTo>
                                <a:lnTo>
                                  <a:pt x="5881122" y="8866"/>
                                </a:lnTo>
                                <a:lnTo>
                                  <a:pt x="5881847" y="10582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3255712"/>
                                </a:lnTo>
                                <a:lnTo>
                                  <a:pt x="5882209" y="3257619"/>
                                </a:lnTo>
                                <a:lnTo>
                                  <a:pt x="5881847" y="3259430"/>
                                </a:lnTo>
                                <a:lnTo>
                                  <a:pt x="5881122" y="3261146"/>
                                </a:lnTo>
                                <a:lnTo>
                                  <a:pt x="5880398" y="3262958"/>
                                </a:lnTo>
                                <a:lnTo>
                                  <a:pt x="5869806" y="3270012"/>
                                </a:lnTo>
                                <a:lnTo>
                                  <a:pt x="5867909" y="3270012"/>
                                </a:lnTo>
                                <a:lnTo>
                                  <a:pt x="14300" y="3270012"/>
                                </a:lnTo>
                                <a:lnTo>
                                  <a:pt x="12404" y="3270012"/>
                                </a:lnTo>
                                <a:lnTo>
                                  <a:pt x="10579" y="3269631"/>
                                </a:lnTo>
                                <a:lnTo>
                                  <a:pt x="1088" y="3261146"/>
                                </a:lnTo>
                                <a:lnTo>
                                  <a:pt x="362" y="3259430"/>
                                </a:lnTo>
                                <a:lnTo>
                                  <a:pt x="0" y="3257619"/>
                                </a:lnTo>
                                <a:lnTo>
                                  <a:pt x="0" y="3255712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533" y="47667"/>
                            <a:ext cx="5873115" cy="319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3194050">
                                <a:moveTo>
                                  <a:pt x="5872676" y="3193744"/>
                                </a:moveTo>
                                <a:lnTo>
                                  <a:pt x="0" y="3193744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3193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23936" y="61215"/>
                            <a:ext cx="2352040" cy="1559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59" w:lineRule="exact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z w:val="16"/>
                                </w:rPr>
                                <w:t>#############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AA5400"/>
                                  <w:sz w:val="16"/>
                                </w:rPr>
                                <w:t>旧环境信息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sz w:val="16"/>
                                </w:rPr>
                                <w:t>#############</w:t>
                              </w:r>
                            </w:p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AA5400"/>
                                  <w:spacing w:val="-10"/>
                                  <w:sz w:val="16"/>
                                </w:rPr>
                                <w:t>主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15"/>
                                  <w:sz w:val="16"/>
                                </w:rPr>
                                <w:t>56cc1609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-8e2a-4458-b2bc-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460c24529ddf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OS-EXT-SRV-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ATTR:hypervisor_hostname</w:t>
                              </w:r>
                            </w:p>
                            <w:p>
                              <w:pPr>
                                <w:spacing w:before="59" w:line="302" w:lineRule="auto"/>
                                <w:ind w:left="0" w:right="615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3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 xml:space="preserve">OS-EXT-SRV-ATTR:instance_name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6"/>
                                  <w:w w:val="12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AA5400"/>
                                  <w:spacing w:val="-6"/>
                                  <w:w w:val="125"/>
                                  <w:sz w:val="16"/>
                                </w:rPr>
                                <w:t>从</w:t>
                              </w:r>
                            </w:p>
                            <w:p>
                              <w:pPr>
                                <w:spacing w:before="0" w:line="173" w:lineRule="exact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d9e2cf81-3dd0-4fe7-9419-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>9f18e26c675b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OS-EXT-SRV-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ATTR:hypervisor_hostname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OS-EXT-SRV-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ATTR:instance_name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589259" y="595095"/>
                            <a:ext cx="159321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ecm0043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cn-changsha-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0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22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1"/>
                                  <w:w w:val="2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00001c9c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589259" y="1300579"/>
                            <a:ext cx="159321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1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ecm0006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cn-changsha-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0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7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4"/>
                                  <w:w w:val="1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00001c9f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23936" y="1834458"/>
                            <a:ext cx="4058285" cy="137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 w:line="259" w:lineRule="exact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z w:val="16"/>
                                </w:rPr>
                                <w:t>#############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AA5400"/>
                                  <w:sz w:val="16"/>
                                </w:rPr>
                                <w:t>旧环境信息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sz w:val="16"/>
                                </w:rPr>
                                <w:t>#############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15"/>
                                  <w:sz w:val="16"/>
                                </w:rPr>
                                <w:t>50d4929f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-8275-4005-965f-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a507d4243e3a</w:t>
                              </w:r>
                            </w:p>
                            <w:p>
                              <w:pPr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5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OS-EXT-SRV-ATTR:hypervisor_hostname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54"/>
                                  <w:w w:val="12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5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ecm0034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cn-changsha-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0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val="left" w:pos="3882"/>
                                </w:tabs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OS-EXT-SRV-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ATTR:instance_name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21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7"/>
                                  <w:w w:val="2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00002bca</w:t>
                              </w:r>
                            </w:p>
                            <w:p>
                              <w:pPr>
                                <w:spacing w:before="133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e8ef980d-9142-4d19-bc78-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744d5653a7f0</w:t>
                              </w:r>
                            </w:p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5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OS-EXT-SRV-ATTR:hypervisor_hostname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54"/>
                                  <w:w w:val="12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5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ecm0007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cn-changsha-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0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val="left" w:pos="3882"/>
                                </w:tabs>
                                <w:spacing w:before="75"/>
                                <w:ind w:left="0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6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OS-EXT-SRV-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ATTR:instance_name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215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7"/>
                                  <w:w w:val="2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00002bcd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26" o:spt="203" style="position:absolute;left:0pt;margin-left:74.5pt;margin-top:25.7pt;height:258.25pt;width:463.95pt;mso-position-horizontal-relative:page;mso-wrap-distance-bottom:0pt;mso-wrap-distance-top:0pt;z-index:-251629568;mso-width-relative:page;mso-height-relative:page;" coordsize="5892165,3279775" o:gfxdata="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">
                <o:lock v:ext="edit" aspectratio="f"/>
                <v:shape id="Graphic 41" o:spid="_x0000_s1026" o:spt="100" style="position:absolute;left:4766;top:4766;height:3270250;width:5882640;" fillcolor="#F7F7F7" filled="t" stroked="f" coordsize="5882640,3270250" o:gfxdata="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skrAu/&#10;AAAA2wAAAA8AAAAAAAAAAQAgAAAAIgAAAGRycy9kb3ducmV2LnhtbFBLAQIUABQAAAAIAIdO4kAz&#10;LwWeOwAAADkAAAAQAAAAAAAAAAEAIAAAAA4BAABkcnMvc2hhcGV4bWwueG1sUEsFBgAAAAAGAAYA&#10;WwEAALgDAAAAAA==&#10;" path="m5869806,3270012l12404,3270012,10579,3269631,0,3257619,0,3255712,0,12393,12404,0,5869806,0,5882209,12393,5882209,3257619,5871627,3269631,5869806,32700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4766;top:4766;height:3270250;width:5882640;" filled="f" stroked="t" coordsize="5882640,3270250" o:gfxdata="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LFD6&#10;wAAAANsAAAAPAAAAAAAAAAEAIAAAACIAAABkcnMvZG93bnJldi54bWxQSwECFAAUAAAACACHTuJA&#10;My8FnjsAAAA5AAAAEAAAAAAAAAABACAAAAAPAQAAZHJzL3NoYXBleG1sLnhtbFBLBQYAAAAABgAG&#10;AFsBAAC5AwAAAAA=&#10;" path="m0,3255712l0,14300,0,12393,362,10582,1088,8866,1814,7054,2847,5529,12404,0,14300,0,5867909,0,5869806,0,5871627,381,5881122,8866,5881847,10582,5882209,12393,5882209,14300,5882209,3255712,5882209,3257619,5881847,3259430,5881122,3261146,5880398,3262958,5869806,3270012,5867909,3270012,14300,3270012,12404,3270012,10579,3269631,1088,3261146,362,3259430,0,3257619,0,3255712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43" o:spid="_x0000_s1026" o:spt="100" style="position:absolute;left:9533;top:47667;height:3194050;width:5873115;" fillcolor="#F7F7F7" filled="t" stroked="f" coordsize="5873115,3194050" o:gfxdata="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uQt+74A&#10;AADbAAAADwAAAAAAAAABACAAAAAiAAAAZHJzL2Rvd25yZXYueG1sUEsBAhQAFAAAAAgAh07iQDMv&#10;BZ47AAAAOQAAABAAAAAAAAAAAQAgAAAADQEAAGRycy9zaGFwZXhtbC54bWxQSwUGAAAAAAYABgBb&#10;AQAAtwMAAAAA&#10;" path="m5872676,3193744l0,3193744,0,0,5872676,0,5872676,31937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4" o:spid="_x0000_s1026" o:spt="202" type="#_x0000_t202" style="position:absolute;left:123936;top:61215;height:1559560;width:2352040;" filled="f" stroked="f" coordsize="21600,21600" o:gfxdata="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oLY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59" w:lineRule="exact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z w:val="16"/>
                          </w:rPr>
                          <w:t>#############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AA5400"/>
                            <w:sz w:val="16"/>
                          </w:rPr>
                          <w:t>旧环境信息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sz w:val="16"/>
                          </w:rPr>
                          <w:t>#############</w:t>
                        </w:r>
                      </w:p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AA5400"/>
                            <w:spacing w:val="-10"/>
                            <w:sz w:val="16"/>
                          </w:rPr>
                          <w:t>主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15"/>
                            <w:sz w:val="16"/>
                          </w:rPr>
                          <w:t>56cc1609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-8e2a-4458-b2bc-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460c24529ddf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OS-EXT-SRV-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ATTR:hypervisor_hostname</w:t>
                        </w:r>
                      </w:p>
                      <w:p>
                        <w:pPr>
                          <w:spacing w:before="59" w:line="302" w:lineRule="auto"/>
                          <w:ind w:left="0" w:right="615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3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 xml:space="preserve">OS-EXT-SRV-ATTR:instance_name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6"/>
                            <w:w w:val="125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AA5400"/>
                            <w:spacing w:val="-6"/>
                            <w:w w:val="125"/>
                            <w:sz w:val="16"/>
                          </w:rPr>
                          <w:t>从</w:t>
                        </w:r>
                      </w:p>
                      <w:p>
                        <w:pPr>
                          <w:spacing w:before="0" w:line="173" w:lineRule="exact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d9e2cf81-3dd0-4fe7-9419-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>9f18e26c675b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OS-EXT-SRV-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ATTR:hypervisor_hostname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OS-EXT-SRV-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ATTR:instance_name</w:t>
                        </w:r>
                      </w:p>
                    </w:txbxContent>
                  </v:textbox>
                </v:shape>
                <v:shape id="Textbox 45" o:spid="_x0000_s1026" o:spt="202" type="#_x0000_t202" style="position:absolute;left:2589259;top:595095;height:311150;width:1593215;" filled="f" stroked="f" coordsize="21600,21600" o:gfxdata="UEsDBAoAAAAAAIdO4kAAAAAAAAAAAAAAAAAEAAAAZHJzL1BLAwQUAAAACACHTuJACc59Pb4AAADb&#10;AAAADwAAAGRycy9kb3ducmV2LnhtbEWPQWsCMRSE70L/Q3gFb5pYVO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c59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ecm0043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cn-changsha-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0"/>
                            <w:w w:val="12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22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1"/>
                            <w:w w:val="2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00001c9c</w:t>
                        </w:r>
                      </w:p>
                    </w:txbxContent>
                  </v:textbox>
                </v:shape>
                <v:shape id="Textbox 46" o:spid="_x0000_s1026" o:spt="202" type="#_x0000_t202" style="position:absolute;left:2589259;top:1300579;height:320675;width:1593215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1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ecm0006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cn-changsha-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0"/>
                            <w:w w:val="12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7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4"/>
                            <w:w w:val="17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40"/>
                            <w:sz w:val="16"/>
                          </w:rPr>
                          <w:t>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00001c9f</w:t>
                        </w:r>
                      </w:p>
                    </w:txbxContent>
                  </v:textbox>
                </v:shape>
                <v:shape id="Textbox 47" o:spid="_x0000_s1026" o:spt="202" type="#_x0000_t202" style="position:absolute;left:123936;top:1834458;height:1378585;width:4058285;" filled="f" stroked="f" coordsize="21600,21600" o:gfxdata="UEsDBAoAAAAAAIdO4kAAAAAAAAAAAAAAAAAEAAAAZHJzL1BLAwQUAAAACACHTuJAllBG0b4AAADb&#10;AAAADwAAAGRycy9kb3ducmV2LnhtbEWPT2sCMRTE7wW/Q3hCbzWxFK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BG0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0" w:line="259" w:lineRule="exact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z w:val="16"/>
                          </w:rPr>
                          <w:t>#############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AA5400"/>
                            <w:sz w:val="16"/>
                          </w:rPr>
                          <w:t>旧环境信息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sz w:val="16"/>
                          </w:rPr>
                          <w:t>#############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15"/>
                            <w:sz w:val="16"/>
                          </w:rPr>
                          <w:t>50d4929f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-8275-4005-965f-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a507d4243e3a</w:t>
                        </w:r>
                      </w:p>
                      <w:p>
                        <w:pPr>
                          <w:spacing w:before="75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5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OS-EXT-SRV-ATTR:hypervisor_hostname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54"/>
                            <w:w w:val="12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5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ecm0034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cn-changsha-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0"/>
                            <w:w w:val="120"/>
                            <w:sz w:val="16"/>
                          </w:rPr>
                          <w:t>2</w:t>
                        </w:r>
                      </w:p>
                      <w:p>
                        <w:pPr>
                          <w:tabs>
                            <w:tab w:val="left" w:pos="3882"/>
                          </w:tabs>
                          <w:spacing w:before="74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OS-EXT-SRV-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ATTR:instance_name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z w:val="16"/>
                          </w:rPr>
                          <w:tab/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215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7"/>
                            <w:w w:val="2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00002bca</w:t>
                        </w:r>
                      </w:p>
                      <w:p>
                        <w:pPr>
                          <w:spacing w:before="133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e8ef980d-9142-4d19-bc78-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744d5653a7f0</w:t>
                        </w:r>
                      </w:p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5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OS-EXT-SRV-ATTR:hypervisor_hostname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54"/>
                            <w:w w:val="12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5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ecm0007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cn-changsha-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0"/>
                            <w:w w:val="120"/>
                            <w:sz w:val="16"/>
                          </w:rPr>
                          <w:t>2</w:t>
                        </w:r>
                      </w:p>
                      <w:p>
                        <w:pPr>
                          <w:tabs>
                            <w:tab w:val="left" w:pos="3882"/>
                          </w:tabs>
                          <w:spacing w:before="75"/>
                          <w:ind w:left="0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6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OS-EXT-SRV-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ATTR:instance_name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z w:val="16"/>
                          </w:rPr>
                          <w:tab/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215"/>
                            <w:sz w:val="16"/>
                          </w:rPr>
                          <w:t>|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7"/>
                            <w:w w:val="2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00002bcd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3758565</wp:posOffset>
                </wp:positionV>
                <wp:extent cx="5892165" cy="19685"/>
                <wp:effectExtent l="0" t="0" r="0" b="0"/>
                <wp:wrapTopAndBottom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74.5pt;margin-top:295.95pt;height:1.55pt;width:463.95pt;mso-position-horizontal-relative:page;mso-wrap-distance-bottom:0pt;mso-wrap-distance-top:0pt;z-index:-251629568;mso-width-relative:page;mso-height-relative:page;" fillcolor="#E7E7E7" filled="t" stroked="f" coordsize="5892165,19685" o:gfxdata="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PdEkwdgAAAAMAQAADwAAAAAAAAABACAAAAAiAAAAZHJzL2Rvd25yZXYueG1sUEsBAhQAFAAA&#10;AAgAh07iQHFovvooAgAA5gQAAA4AAAAAAAAAAQAgAAAAJwEAAGRycy9lMm9Eb2MueG1sUEsFBgAA&#10;AAAGAAYAWQEAAME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11"/>
        <w:rPr>
          <w:rFonts w:hint="eastAsia" w:ascii="等线 Light" w:hAnsi="等线 Light" w:eastAsia="等线 Light" w:cs="等线 Light"/>
          <w:sz w:val="12"/>
        </w:rPr>
      </w:pPr>
    </w:p>
    <w:p>
      <w:pPr>
        <w:pStyle w:val="4"/>
        <w:spacing w:before="12"/>
        <w:rPr>
          <w:rFonts w:hint="eastAsia" w:ascii="等线 Light" w:hAnsi="等线 Light" w:eastAsia="等线 Light" w:cs="等线 Light"/>
          <w:sz w:val="12"/>
        </w:rPr>
      </w:pPr>
    </w:p>
    <w:p>
      <w:pPr>
        <w:spacing w:before="202"/>
        <w:ind w:left="125" w:right="0" w:firstLine="0"/>
        <w:jc w:val="left"/>
        <w:rPr>
          <w:rFonts w:hint="eastAsia" w:ascii="等线 Light" w:hAnsi="等线 Light" w:eastAsia="等线 Light" w:cs="等线 Light"/>
          <w:b/>
          <w:sz w:val="19"/>
        </w:rPr>
      </w:pPr>
      <w:r>
        <w:rPr>
          <w:rFonts w:hint="eastAsia" w:ascii="等线 Light" w:hAnsi="等线 Light" w:eastAsia="等线 Light" w:cs="等线 Light"/>
          <w:b/>
          <w:color w:val="33495D"/>
          <w:spacing w:val="-3"/>
          <w:sz w:val="19"/>
        </w:rPr>
        <w:t>命令解释</w:t>
      </w:r>
    </w:p>
    <w:p>
      <w:pPr>
        <w:spacing w:before="123"/>
        <w:ind w:left="336" w:right="0" w:firstLine="0"/>
        <w:jc w:val="left"/>
        <w:rPr>
          <w:rFonts w:hint="eastAsia" w:ascii="等线 Light" w:hAnsi="等线 Light" w:eastAsia="等线 Light" w:cs="等线 Light"/>
          <w:b/>
          <w:sz w:val="19"/>
        </w:rPr>
      </w:pPr>
      <w:r>
        <w:rPr>
          <w:rFonts w:hint="eastAsia" w:ascii="等线 Light" w:hAnsi="等线 Light" w:eastAsia="等线 Light" w:cs="等线 Light"/>
          <w:position w:val="3"/>
        </w:rPr>
        <w:drawing>
          <wp:inline distT="0" distB="0" distL="0" distR="0">
            <wp:extent cx="38100" cy="38100"/>
            <wp:effectExtent l="0" t="0" r="0" b="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34" cy="3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等线 Light" w:hAnsi="等线 Light" w:eastAsia="等线 Light" w:cs="等线 Light"/>
          <w:spacing w:val="80"/>
          <w:sz w:val="20"/>
        </w:rPr>
        <w:t xml:space="preserve"> </w:t>
      </w:r>
      <w:r>
        <w:rPr>
          <w:rFonts w:hint="eastAsia" w:ascii="等线 Light" w:hAnsi="等线 Light" w:eastAsia="等线 Light" w:cs="等线 Light"/>
          <w:b/>
          <w:color w:val="33495D"/>
          <w:sz w:val="19"/>
        </w:rPr>
        <w:t>旧数据库</w:t>
      </w:r>
    </w:p>
    <w:p>
      <w:pPr>
        <w:spacing w:after="0"/>
        <w:jc w:val="left"/>
        <w:rPr>
          <w:rFonts w:hint="eastAsia" w:ascii="等线 Light" w:hAnsi="等线 Light" w:eastAsia="等线 Light" w:cs="等线 Light"/>
          <w:sz w:val="19"/>
        </w:rPr>
        <w:sectPr>
          <w:pgSz w:w="12240" w:h="15840"/>
          <w:pgMar w:top="480" w:right="1360" w:bottom="280" w:left="1380" w:header="720" w:footer="720" w:gutter="0"/>
          <w:cols w:space="720" w:num="1"/>
        </w:sectPr>
      </w:pPr>
    </w:p>
    <w:p>
      <w:pPr>
        <w:pStyle w:val="4"/>
        <w:spacing w:before="10" w:after="1"/>
        <w:rPr>
          <w:rFonts w:hint="eastAsia" w:ascii="等线 Light" w:hAnsi="等线 Light" w:eastAsia="等线 Light" w:cs="等线 Light"/>
          <w:b/>
          <w:sz w:val="9"/>
        </w:rPr>
      </w:pPr>
    </w:p>
    <w:p>
      <w:pPr>
        <w:pStyle w:val="4"/>
        <w:spacing w:line="60" w:lineRule="exact"/>
        <w:ind w:left="786"/>
        <w:rPr>
          <w:rFonts w:hint="eastAsia" w:ascii="等线 Light" w:hAnsi="等线 Light" w:eastAsia="等线 Light" w:cs="等线 Light"/>
          <w:sz w:val="6"/>
        </w:rPr>
      </w:pPr>
      <w:r>
        <w:rPr>
          <w:rFonts w:hint="eastAsia" w:ascii="等线 Light" w:hAnsi="等线 Light" w:eastAsia="等线 Light" w:cs="等线 Light"/>
          <w:position w:val="0"/>
          <w:sz w:val="6"/>
        </w:rPr>
        <mc:AlternateContent>
          <mc:Choice Requires="wpg">
            <w:drawing>
              <wp:inline distT="0" distB="0" distL="0" distR="0">
                <wp:extent cx="48260" cy="48260"/>
                <wp:effectExtent l="9525" t="0" r="0" b="8890"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260" cy="48260"/>
                          <a:chOff x="0" y="0"/>
                          <a:chExt cx="48260" cy="4826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6" y="4766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34" y="19067"/>
                                </a:moveTo>
                                <a:lnTo>
                                  <a:pt x="38134" y="21545"/>
                                </a:lnTo>
                                <a:lnTo>
                                  <a:pt x="37648" y="24024"/>
                                </a:lnTo>
                                <a:lnTo>
                                  <a:pt x="36685" y="26312"/>
                                </a:lnTo>
                                <a:lnTo>
                                  <a:pt x="35712" y="28696"/>
                                </a:lnTo>
                                <a:lnTo>
                                  <a:pt x="34339" y="30793"/>
                                </a:lnTo>
                                <a:lnTo>
                                  <a:pt x="32547" y="32509"/>
                                </a:lnTo>
                                <a:lnTo>
                                  <a:pt x="30764" y="34320"/>
                                </a:lnTo>
                                <a:lnTo>
                                  <a:pt x="28696" y="35750"/>
                                </a:lnTo>
                                <a:lnTo>
                                  <a:pt x="26360" y="36704"/>
                                </a:lnTo>
                                <a:lnTo>
                                  <a:pt x="24024" y="37657"/>
                                </a:lnTo>
                                <a:lnTo>
                                  <a:pt x="21593" y="38134"/>
                                </a:lnTo>
                                <a:lnTo>
                                  <a:pt x="19067" y="38134"/>
                                </a:lnTo>
                                <a:lnTo>
                                  <a:pt x="16540" y="38134"/>
                                </a:lnTo>
                                <a:lnTo>
                                  <a:pt x="5586" y="32509"/>
                                </a:lnTo>
                                <a:lnTo>
                                  <a:pt x="3794" y="30793"/>
                                </a:lnTo>
                                <a:lnTo>
                                  <a:pt x="2421" y="28696"/>
                                </a:lnTo>
                                <a:lnTo>
                                  <a:pt x="1449" y="26312"/>
                                </a:lnTo>
                                <a:lnTo>
                                  <a:pt x="486" y="24024"/>
                                </a:lnTo>
                                <a:lnTo>
                                  <a:pt x="0" y="21545"/>
                                </a:lnTo>
                                <a:lnTo>
                                  <a:pt x="0" y="19067"/>
                                </a:lnTo>
                                <a:lnTo>
                                  <a:pt x="0" y="16493"/>
                                </a:lnTo>
                                <a:lnTo>
                                  <a:pt x="5586" y="5624"/>
                                </a:lnTo>
                                <a:lnTo>
                                  <a:pt x="7369" y="3813"/>
                                </a:lnTo>
                                <a:lnTo>
                                  <a:pt x="9438" y="2383"/>
                                </a:lnTo>
                                <a:lnTo>
                                  <a:pt x="11773" y="1430"/>
                                </a:lnTo>
                                <a:lnTo>
                                  <a:pt x="14109" y="476"/>
                                </a:lnTo>
                                <a:lnTo>
                                  <a:pt x="16540" y="0"/>
                                </a:lnTo>
                                <a:lnTo>
                                  <a:pt x="19067" y="0"/>
                                </a:lnTo>
                                <a:lnTo>
                                  <a:pt x="21593" y="0"/>
                                </a:lnTo>
                                <a:lnTo>
                                  <a:pt x="32547" y="5624"/>
                                </a:lnTo>
                                <a:lnTo>
                                  <a:pt x="34339" y="7340"/>
                                </a:lnTo>
                                <a:lnTo>
                                  <a:pt x="35712" y="9438"/>
                                </a:lnTo>
                                <a:lnTo>
                                  <a:pt x="36685" y="11726"/>
                                </a:lnTo>
                                <a:lnTo>
                                  <a:pt x="37648" y="14109"/>
                                </a:lnTo>
                                <a:lnTo>
                                  <a:pt x="38134" y="16493"/>
                                </a:lnTo>
                                <a:lnTo>
                                  <a:pt x="38134" y="19067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3349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0" o:spid="_x0000_s1026" o:spt="203" style="height:3.8pt;width:3.8pt;" coordsize="48260,48260" o:gfxdata="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2hWIm9EAAAAB&#10;AQAADwAAAAAAAAABACAAAAAiAAAAZHJzL2Rvd25yZXYueG1sUEsBAhQAFAAAAAgAh07iQHsT7MKy&#10;AwAAoQsAAA4AAAAAAAAAAQAgAAAAIAEAAGRycy9lMm9Eb2MueG1sUEsFBgAAAAAGAAYAWQEAAEQH&#10;AAAAAA==&#10;">
                <o:lock v:ext="edit" aspectratio="f"/>
                <v:shape id="Graphic 51" o:spid="_x0000_s1026" o:spt="100" style="position:absolute;left:4766;top:4766;height:38735;width:38735;" filled="f" stroked="t" coordsize="38735,38735" o:gfxdata="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D87r4A&#10;AADbAAAADwAAAAAAAAABACAAAAAiAAAAZHJzL2Rvd25yZXYueG1sUEsBAhQAFAAAAAgAh07iQDMv&#10;BZ47AAAAOQAAABAAAAAAAAAAAQAgAAAADQEAAGRycy9zaGFwZXhtbC54bWxQSwUGAAAAAAYABgBb&#10;AQAAtwMAAAAA&#10;" path="m38134,19067l38134,21545,37648,24024,36685,26312,35712,28696,34339,30793,32547,32509,30764,34320,28696,35750,26360,36704,24024,37657,21593,38134,19067,38134,16540,38134,5586,32509,3794,30793,2421,28696,1449,26312,486,24024,0,21545,0,19067,0,16493,5586,5624,7369,3813,9438,2383,11773,1430,14109,476,16540,0,19067,0,21593,0,32547,5624,34339,7340,35712,9438,36685,11726,37648,14109,38134,16493,38134,19067xe">
                  <v:fill on="f" focussize="0,0"/>
                  <v:stroke weight="0.750629921259843pt" color="#33495D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4"/>
        <w:rPr>
          <w:rFonts w:hint="eastAsia" w:ascii="等线 Light" w:hAnsi="等线 Light" w:eastAsia="等线 Light" w:cs="等线 Light"/>
          <w:b/>
          <w:sz w:val="19"/>
        </w:rPr>
      </w:pPr>
    </w:p>
    <w:p>
      <w:pPr>
        <w:pStyle w:val="4"/>
        <w:rPr>
          <w:rFonts w:hint="eastAsia" w:ascii="等线 Light" w:hAnsi="等线 Light" w:eastAsia="等线 Light" w:cs="等线 Light"/>
          <w:b/>
          <w:sz w:val="19"/>
        </w:rPr>
      </w:pPr>
    </w:p>
    <w:p>
      <w:pPr>
        <w:pStyle w:val="4"/>
        <w:rPr>
          <w:rFonts w:hint="eastAsia" w:ascii="等线 Light" w:hAnsi="等线 Light" w:eastAsia="等线 Light" w:cs="等线 Light"/>
          <w:b/>
          <w:sz w:val="19"/>
        </w:rPr>
      </w:pPr>
    </w:p>
    <w:p>
      <w:pPr>
        <w:pStyle w:val="4"/>
        <w:rPr>
          <w:rFonts w:hint="eastAsia" w:ascii="等线 Light" w:hAnsi="等线 Light" w:eastAsia="等线 Light" w:cs="等线 Light"/>
          <w:b/>
          <w:sz w:val="19"/>
        </w:rPr>
      </w:pPr>
    </w:p>
    <w:p>
      <w:pPr>
        <w:pStyle w:val="4"/>
        <w:rPr>
          <w:rFonts w:hint="eastAsia" w:ascii="等线 Light" w:hAnsi="等线 Light" w:eastAsia="等线 Light" w:cs="等线 Light"/>
          <w:b/>
          <w:sz w:val="19"/>
        </w:rPr>
      </w:pPr>
    </w:p>
    <w:p>
      <w:pPr>
        <w:pStyle w:val="4"/>
        <w:rPr>
          <w:rFonts w:hint="eastAsia" w:ascii="等线 Light" w:hAnsi="等线 Light" w:eastAsia="等线 Light" w:cs="等线 Light"/>
          <w:b/>
          <w:sz w:val="19"/>
        </w:rPr>
      </w:pPr>
    </w:p>
    <w:p>
      <w:pPr>
        <w:pStyle w:val="4"/>
        <w:rPr>
          <w:rFonts w:hint="eastAsia" w:ascii="等线 Light" w:hAnsi="等线 Light" w:eastAsia="等线 Light" w:cs="等线 Light"/>
          <w:b/>
          <w:sz w:val="19"/>
        </w:rPr>
      </w:pPr>
    </w:p>
    <w:p>
      <w:pPr>
        <w:pStyle w:val="4"/>
        <w:spacing w:before="238"/>
        <w:rPr>
          <w:rFonts w:hint="eastAsia" w:ascii="等线 Light" w:hAnsi="等线 Light" w:eastAsia="等线 Light" w:cs="等线 Light"/>
          <w:b/>
          <w:sz w:val="19"/>
        </w:rPr>
      </w:pPr>
    </w:p>
    <w:p>
      <w:pPr>
        <w:spacing w:before="0"/>
        <w:ind w:left="576" w:right="0" w:firstLine="0"/>
        <w:jc w:val="left"/>
        <w:rPr>
          <w:rFonts w:hint="eastAsia" w:ascii="等线 Light" w:hAnsi="等线 Light" w:eastAsia="等线 Light" w:cs="等线 Light"/>
          <w:b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1089660</wp:posOffset>
                </wp:positionH>
                <wp:positionV relativeFrom="paragraph">
                  <wp:posOffset>-2120265</wp:posOffset>
                </wp:positionV>
                <wp:extent cx="5749290" cy="2598420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9290" cy="2598420"/>
                          <a:chOff x="0" y="0"/>
                          <a:chExt cx="5749290" cy="259842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33777" y="4766"/>
                            <a:ext cx="531050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0505" h="2030730">
                                <a:moveTo>
                                  <a:pt x="5297792" y="2030649"/>
                                </a:moveTo>
                                <a:lnTo>
                                  <a:pt x="12403" y="2030649"/>
                                </a:lnTo>
                                <a:lnTo>
                                  <a:pt x="10582" y="2030268"/>
                                </a:lnTo>
                                <a:lnTo>
                                  <a:pt x="0" y="2018255"/>
                                </a:lnTo>
                                <a:lnTo>
                                  <a:pt x="0" y="2016349"/>
                                </a:lnTo>
                                <a:lnTo>
                                  <a:pt x="0" y="12393"/>
                                </a:lnTo>
                                <a:lnTo>
                                  <a:pt x="12403" y="0"/>
                                </a:lnTo>
                                <a:lnTo>
                                  <a:pt x="5297792" y="0"/>
                                </a:lnTo>
                                <a:lnTo>
                                  <a:pt x="5310195" y="12393"/>
                                </a:lnTo>
                                <a:lnTo>
                                  <a:pt x="5310195" y="2018255"/>
                                </a:lnTo>
                                <a:lnTo>
                                  <a:pt x="5299613" y="2030268"/>
                                </a:lnTo>
                                <a:lnTo>
                                  <a:pt x="5297792" y="2030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33777" y="4766"/>
                            <a:ext cx="5310505" cy="203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0505" h="2030730">
                                <a:moveTo>
                                  <a:pt x="0" y="2016349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6" y="8866"/>
                                </a:lnTo>
                                <a:lnTo>
                                  <a:pt x="1811" y="7054"/>
                                </a:lnTo>
                                <a:lnTo>
                                  <a:pt x="2850" y="5529"/>
                                </a:lnTo>
                                <a:lnTo>
                                  <a:pt x="12403" y="0"/>
                                </a:lnTo>
                                <a:lnTo>
                                  <a:pt x="14300" y="0"/>
                                </a:lnTo>
                                <a:lnTo>
                                  <a:pt x="5295895" y="0"/>
                                </a:lnTo>
                                <a:lnTo>
                                  <a:pt x="5297792" y="0"/>
                                </a:lnTo>
                                <a:lnTo>
                                  <a:pt x="5299613" y="381"/>
                                </a:lnTo>
                                <a:lnTo>
                                  <a:pt x="5309108" y="8866"/>
                                </a:lnTo>
                                <a:lnTo>
                                  <a:pt x="5309833" y="10582"/>
                                </a:lnTo>
                                <a:lnTo>
                                  <a:pt x="5310195" y="12393"/>
                                </a:lnTo>
                                <a:lnTo>
                                  <a:pt x="5310195" y="14300"/>
                                </a:lnTo>
                                <a:lnTo>
                                  <a:pt x="5310195" y="2016349"/>
                                </a:lnTo>
                                <a:lnTo>
                                  <a:pt x="5310195" y="2018255"/>
                                </a:lnTo>
                                <a:lnTo>
                                  <a:pt x="5309833" y="2020067"/>
                                </a:lnTo>
                                <a:lnTo>
                                  <a:pt x="5309108" y="2021783"/>
                                </a:lnTo>
                                <a:lnTo>
                                  <a:pt x="5308384" y="2023594"/>
                                </a:lnTo>
                                <a:lnTo>
                                  <a:pt x="5297792" y="2030649"/>
                                </a:lnTo>
                                <a:lnTo>
                                  <a:pt x="5295895" y="2030649"/>
                                </a:lnTo>
                                <a:lnTo>
                                  <a:pt x="14300" y="2030649"/>
                                </a:lnTo>
                                <a:lnTo>
                                  <a:pt x="12403" y="2030649"/>
                                </a:lnTo>
                                <a:lnTo>
                                  <a:pt x="10582" y="2030268"/>
                                </a:lnTo>
                                <a:lnTo>
                                  <a:pt x="1086" y="2021783"/>
                                </a:lnTo>
                                <a:lnTo>
                                  <a:pt x="362" y="2020067"/>
                                </a:lnTo>
                                <a:lnTo>
                                  <a:pt x="0" y="2018255"/>
                                </a:lnTo>
                                <a:lnTo>
                                  <a:pt x="0" y="2016349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38544" y="47667"/>
                            <a:ext cx="5300980" cy="194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980" h="1945005">
                                <a:moveTo>
                                  <a:pt x="5300662" y="1944847"/>
                                </a:moveTo>
                                <a:lnTo>
                                  <a:pt x="0" y="1944847"/>
                                </a:lnTo>
                                <a:lnTo>
                                  <a:pt x="0" y="0"/>
                                </a:lnTo>
                                <a:lnTo>
                                  <a:pt x="5300662" y="0"/>
                                </a:lnTo>
                                <a:lnTo>
                                  <a:pt x="5300662" y="1944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222132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21595" y="38134"/>
                                </a:moveTo>
                                <a:lnTo>
                                  <a:pt x="16538" y="38134"/>
                                </a:lnTo>
                                <a:lnTo>
                                  <a:pt x="14106" y="37657"/>
                                </a:lnTo>
                                <a:lnTo>
                                  <a:pt x="0" y="21641"/>
                                </a:lnTo>
                                <a:lnTo>
                                  <a:pt x="0" y="16493"/>
                                </a:lnTo>
                                <a:lnTo>
                                  <a:pt x="16538" y="0"/>
                                </a:lnTo>
                                <a:lnTo>
                                  <a:pt x="21595" y="0"/>
                                </a:lnTo>
                                <a:lnTo>
                                  <a:pt x="38134" y="16493"/>
                                </a:lnTo>
                                <a:lnTo>
                                  <a:pt x="38134" y="19067"/>
                                </a:lnTo>
                                <a:lnTo>
                                  <a:pt x="38134" y="21641"/>
                                </a:lnTo>
                                <a:lnTo>
                                  <a:pt x="24027" y="37657"/>
                                </a:lnTo>
                                <a:lnTo>
                                  <a:pt x="21595" y="38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95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86006" y="255499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34" y="19067"/>
                                </a:moveTo>
                                <a:lnTo>
                                  <a:pt x="38134" y="21641"/>
                                </a:lnTo>
                                <a:lnTo>
                                  <a:pt x="37648" y="24024"/>
                                </a:lnTo>
                                <a:lnTo>
                                  <a:pt x="36685" y="26312"/>
                                </a:lnTo>
                                <a:lnTo>
                                  <a:pt x="35712" y="28696"/>
                                </a:lnTo>
                                <a:lnTo>
                                  <a:pt x="34339" y="30793"/>
                                </a:lnTo>
                                <a:lnTo>
                                  <a:pt x="32547" y="32509"/>
                                </a:lnTo>
                                <a:lnTo>
                                  <a:pt x="30764" y="34320"/>
                                </a:lnTo>
                                <a:lnTo>
                                  <a:pt x="28696" y="35750"/>
                                </a:lnTo>
                                <a:lnTo>
                                  <a:pt x="26360" y="36704"/>
                                </a:lnTo>
                                <a:lnTo>
                                  <a:pt x="24024" y="37657"/>
                                </a:lnTo>
                                <a:lnTo>
                                  <a:pt x="21593" y="38134"/>
                                </a:lnTo>
                                <a:lnTo>
                                  <a:pt x="19067" y="38134"/>
                                </a:lnTo>
                                <a:lnTo>
                                  <a:pt x="16540" y="38134"/>
                                </a:lnTo>
                                <a:lnTo>
                                  <a:pt x="5586" y="32509"/>
                                </a:lnTo>
                                <a:lnTo>
                                  <a:pt x="3794" y="30793"/>
                                </a:lnTo>
                                <a:lnTo>
                                  <a:pt x="2421" y="28696"/>
                                </a:lnTo>
                                <a:lnTo>
                                  <a:pt x="1449" y="26312"/>
                                </a:lnTo>
                                <a:lnTo>
                                  <a:pt x="486" y="24024"/>
                                </a:lnTo>
                                <a:lnTo>
                                  <a:pt x="0" y="21641"/>
                                </a:lnTo>
                                <a:lnTo>
                                  <a:pt x="0" y="19067"/>
                                </a:lnTo>
                                <a:lnTo>
                                  <a:pt x="0" y="16493"/>
                                </a:lnTo>
                                <a:lnTo>
                                  <a:pt x="5586" y="5624"/>
                                </a:lnTo>
                                <a:lnTo>
                                  <a:pt x="7369" y="3813"/>
                                </a:lnTo>
                                <a:lnTo>
                                  <a:pt x="9438" y="2383"/>
                                </a:lnTo>
                                <a:lnTo>
                                  <a:pt x="11773" y="1430"/>
                                </a:lnTo>
                                <a:lnTo>
                                  <a:pt x="14109" y="476"/>
                                </a:lnTo>
                                <a:lnTo>
                                  <a:pt x="16540" y="0"/>
                                </a:lnTo>
                                <a:lnTo>
                                  <a:pt x="19067" y="0"/>
                                </a:lnTo>
                                <a:lnTo>
                                  <a:pt x="21593" y="0"/>
                                </a:lnTo>
                                <a:lnTo>
                                  <a:pt x="32547" y="5624"/>
                                </a:lnTo>
                                <a:lnTo>
                                  <a:pt x="34339" y="7340"/>
                                </a:lnTo>
                                <a:lnTo>
                                  <a:pt x="35712" y="9438"/>
                                </a:lnTo>
                                <a:lnTo>
                                  <a:pt x="36685" y="11726"/>
                                </a:lnTo>
                                <a:lnTo>
                                  <a:pt x="37648" y="14109"/>
                                </a:lnTo>
                                <a:lnTo>
                                  <a:pt x="38134" y="16493"/>
                                </a:lnTo>
                                <a:lnTo>
                                  <a:pt x="38134" y="19067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33495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43835" y="12441"/>
                            <a:ext cx="5290185" cy="2015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**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主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5"/>
                                  <w:w w:val="120"/>
                                  <w:sz w:val="16"/>
                                </w:rPr>
                                <w:t>**</w:t>
                              </w:r>
                            </w:p>
                            <w:p>
                              <w:pPr>
                                <w:spacing w:before="92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3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ID: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39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`56cc1609-8e2a-4458-b2bc-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460c24529ddf`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9"/>
                                </w:tabs>
                                <w:spacing w:before="55" w:line="271" w:lineRule="exact"/>
                                <w:ind w:left="369" w:right="0" w:hanging="198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Hypervisor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主机名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`ecm0043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cn-changsha-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5"/>
                                  <w:w w:val="120"/>
                                  <w:sz w:val="16"/>
                                </w:rPr>
                                <w:t>2`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9"/>
                                </w:tabs>
                                <w:spacing w:before="0" w:line="271" w:lineRule="exact"/>
                                <w:ind w:left="369" w:right="0" w:hanging="198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5"/>
                                  <w:sz w:val="16"/>
                                </w:rPr>
                                <w:t>实例名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8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`instance-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00001c9c`</w:t>
                              </w:r>
                            </w:p>
                            <w:p>
                              <w:pPr>
                                <w:spacing w:before="72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**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从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5"/>
                                  <w:w w:val="120"/>
                                  <w:sz w:val="16"/>
                                </w:rPr>
                                <w:t>**</w:t>
                              </w:r>
                            </w:p>
                            <w:p>
                              <w:pPr>
                                <w:spacing w:before="107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ID: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`d9e2cf81-3dd0-4fe7-9419-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9f18e26c675b`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9"/>
                                </w:tabs>
                                <w:spacing w:before="40"/>
                                <w:ind w:left="369" w:right="0" w:hanging="198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Hypervisor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主机名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3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`ecm0006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cn-changsha-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5"/>
                                  <w:w w:val="120"/>
                                  <w:sz w:val="16"/>
                                </w:rPr>
                                <w:t>2`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9"/>
                                </w:tabs>
                                <w:spacing w:before="13"/>
                                <w:ind w:left="369" w:right="0" w:hanging="198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5"/>
                                  <w:sz w:val="16"/>
                                </w:rPr>
                                <w:t>实例名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8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`instance-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00001c9f`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85.8pt;margin-top:-166.95pt;height:204.6pt;width:452.7pt;mso-position-horizontal-relative:page;z-index:-251643904;mso-width-relative:page;mso-height-relative:page;" coordsize="5749290,2598420" o:gfxdata="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">
                <o:lock v:ext="edit" aspectratio="f"/>
                <v:shape id="Graphic 53" o:spid="_x0000_s1026" o:spt="100" style="position:absolute;left:433777;top:4766;height:2030730;width:5310505;" fillcolor="#F7F7F7" filled="t" stroked="f" coordsize="5310505,2030730" o:gfxdata="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joq+8AAAA&#10;2wAAAA8AAAAAAAAAAQAgAAAAIgAAAGRycy9kb3ducmV2LnhtbFBLAQIUABQAAAAIAIdO4kAzLwWe&#10;OwAAADkAAAAQAAAAAAAAAAEAIAAAAAsBAABkcnMvc2hhcGV4bWwueG1sUEsFBgAAAAAGAAYAWwEA&#10;ALUDAAAAAA==&#10;" path="m5297792,2030649l12403,2030649,10582,2030268,0,2018255,0,2016349,0,12393,12403,0,5297792,0,5310195,12393,5310195,2018255,5299613,2030268,5297792,20306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433777;top:4766;height:2030730;width:5310505;" filled="f" stroked="t" coordsize="5310505,2030730" o:gfxdata="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vIZ3vQAA&#10;ANsAAAAPAAAAAAAAAAEAIAAAACIAAABkcnMvZG93bnJldi54bWxQSwECFAAUAAAACACHTuJAMy8F&#10;njsAAAA5AAAAEAAAAAAAAAABACAAAAAMAQAAZHJzL3NoYXBleG1sLnhtbFBLBQYAAAAABgAGAFsB&#10;AAC2AwAAAAA=&#10;" path="m0,2016349l0,14300,0,12393,362,10582,1086,8866,1811,7054,2850,5529,12403,0,14300,0,5295895,0,5297792,0,5299613,381,5309108,8866,5309833,10582,5310195,12393,5310195,14300,5310195,2016349,5310195,2018255,5309833,2020067,5309108,2021783,5308384,2023594,5297792,2030649,5295895,2030649,14300,2030649,12403,2030649,10582,2030268,1086,2021783,362,2020067,0,2018255,0,2016349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55" o:spid="_x0000_s1026" o:spt="100" style="position:absolute;left:438544;top:47667;height:1945005;width:5300980;" fillcolor="#F7F7F7" filled="t" stroked="f" coordsize="5300980,1945005" o:gfxdata="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iY7TrsAAADb&#10;AAAADwAAAAAAAAABACAAAAAiAAAAZHJzL2Rvd25yZXYueG1sUEsBAhQAFAAAAAgAh07iQDMvBZ47&#10;AAAAOQAAABAAAAAAAAAAAQAgAAAACgEAAGRycy9zaGFwZXhtbC54bWxQSwUGAAAAAAYABgBbAQAA&#10;tAMAAAAA&#10;" path="m5300662,1944847l0,1944847,0,0,5300662,0,5300662,194484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6" o:spid="_x0000_s1026" o:spt="100" style="position:absolute;left:0;top:2221320;height:38735;width:38735;" fillcolor="#33495D" filled="t" stroked="f" coordsize="38735,38735" o:gfxdata="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JzsF2/&#10;AAAA2wAAAA8AAAAAAAAAAQAgAAAAIgAAAGRycy9kb3ducmV2LnhtbFBLAQIUABQAAAAIAIdO4kAz&#10;LwWeOwAAADkAAAAQAAAAAAAAAAEAIAAAAA4BAABkcnMvc2hhcGV4bWwueG1sUEsFBgAAAAAGAAYA&#10;WwEAALgDAAAAAA==&#10;" path="m21595,38134l16538,38134,14106,37657,0,21641,0,16493,16538,0,21595,0,38134,16493,38134,19067,38134,21641,24027,37657,21595,3813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286006;top:2554995;height:38735;width:38735;" filled="f" stroked="t" coordsize="38735,38735" o:gfxdata="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IXBAb4A&#10;AADbAAAADwAAAAAAAAABACAAAAAiAAAAZHJzL2Rvd25yZXYueG1sUEsBAhQAFAAAAAgAh07iQDMv&#10;BZ47AAAAOQAAABAAAAAAAAAAAQAgAAAADQEAAGRycy9zaGFwZXhtbC54bWxQSwUGAAAAAAYABgBb&#10;AQAAtwMAAAAA&#10;" path="m38134,19067l38134,21641,37648,24024,36685,26312,35712,28696,34339,30793,32547,32509,30764,34320,28696,35750,26360,36704,24024,37657,21593,38134,19067,38134,16540,38134,5586,32509,3794,30793,2421,28696,1449,26312,486,24024,0,21641,0,19067,0,16493,5586,5624,7369,3813,9438,2383,11773,1430,14109,476,16540,0,19067,0,21593,0,32547,5624,34339,7340,35712,9438,36685,11726,37648,14109,38134,16493,38134,19067xe">
                  <v:fill on="f" focussize="0,0"/>
                  <v:stroke weight="0.750629921259843pt" color="#33495D" joinstyle="round"/>
                  <v:imagedata o:title=""/>
                  <o:lock v:ext="edit" aspectratio="f"/>
                  <v:textbox inset="0mm,0mm,0mm,0mm"/>
                </v:shape>
                <v:shape id="Textbox 58" o:spid="_x0000_s1026" o:spt="202" type="#_x0000_t202" style="position:absolute;left:443835;top:12441;height:2015489;width:5290185;" filled="f" stroked="f" coordsize="21600,21600" o:gfxdata="UEsDBAoAAAAAAIdO4kAAAAAAAAAAAAAAAAAEAAAAZHJzL1BLAwQUAAAACACHTuJAYhZEfr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FkR+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3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**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主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5"/>
                            <w:w w:val="120"/>
                            <w:sz w:val="16"/>
                          </w:rPr>
                          <w:t>**</w:t>
                        </w:r>
                      </w:p>
                      <w:p>
                        <w:pPr>
                          <w:spacing w:before="92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3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ID: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39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`56cc1609-8e2a-4458-b2bc-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460c24529ddf`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9"/>
                          </w:tabs>
                          <w:spacing w:before="55" w:line="271" w:lineRule="exact"/>
                          <w:ind w:left="369" w:right="0" w:hanging="198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Hypervisor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主机名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`ecm0043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cn-changsha-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5"/>
                            <w:w w:val="120"/>
                            <w:sz w:val="16"/>
                          </w:rPr>
                          <w:t>2`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9"/>
                          </w:tabs>
                          <w:spacing w:before="0" w:line="271" w:lineRule="exact"/>
                          <w:ind w:left="369" w:right="0" w:hanging="198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5"/>
                            <w:sz w:val="16"/>
                          </w:rPr>
                          <w:t>实例名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8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`instance-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00001c9c`</w:t>
                        </w:r>
                      </w:p>
                      <w:p>
                        <w:pPr>
                          <w:spacing w:before="72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**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从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5"/>
                            <w:w w:val="120"/>
                            <w:sz w:val="16"/>
                          </w:rPr>
                          <w:t>**</w:t>
                        </w:r>
                      </w:p>
                      <w:p>
                        <w:pPr>
                          <w:spacing w:before="107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ID: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`d9e2cf81-3dd0-4fe7-9419-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9f18e26c675b`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9"/>
                          </w:tabs>
                          <w:spacing w:before="40"/>
                          <w:ind w:left="369" w:right="0" w:hanging="198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Hypervisor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主机名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3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`ecm0006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cn-changsha-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5"/>
                            <w:w w:val="120"/>
                            <w:sz w:val="16"/>
                          </w:rPr>
                          <w:t>2`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9"/>
                          </w:tabs>
                          <w:spacing w:before="13"/>
                          <w:ind w:left="369" w:right="0" w:hanging="198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5"/>
                            <w:sz w:val="16"/>
                          </w:rPr>
                          <w:t>实例名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8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`instance-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00001c9f`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b/>
          <w:color w:val="33495D"/>
          <w:spacing w:val="-3"/>
          <w:sz w:val="19"/>
        </w:rPr>
        <w:t>新数据库</w:t>
      </w:r>
    </w:p>
    <w:p>
      <w:pPr>
        <w:pStyle w:val="4"/>
        <w:spacing w:before="8"/>
        <w:rPr>
          <w:rFonts w:hint="eastAsia" w:ascii="等线 Light" w:hAnsi="等线 Light" w:eastAsia="等线 Light" w:cs="等线 Light"/>
          <w:b/>
          <w:sz w:val="6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1518285</wp:posOffset>
                </wp:positionH>
                <wp:positionV relativeFrom="paragraph">
                  <wp:posOffset>92710</wp:posOffset>
                </wp:positionV>
                <wp:extent cx="5320030" cy="1506855"/>
                <wp:effectExtent l="0" t="0" r="0" b="0"/>
                <wp:wrapTopAndBottom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0030" cy="1506855"/>
                          <a:chOff x="0" y="0"/>
                          <a:chExt cx="5320030" cy="150685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4766" y="4766"/>
                            <a:ext cx="5310505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0505" h="1497330">
                                <a:moveTo>
                                  <a:pt x="5297792" y="1496769"/>
                                </a:moveTo>
                                <a:lnTo>
                                  <a:pt x="12403" y="1496769"/>
                                </a:lnTo>
                                <a:lnTo>
                                  <a:pt x="10582" y="1496388"/>
                                </a:lnTo>
                                <a:lnTo>
                                  <a:pt x="0" y="1484376"/>
                                </a:lnTo>
                                <a:lnTo>
                                  <a:pt x="0" y="1482469"/>
                                </a:lnTo>
                                <a:lnTo>
                                  <a:pt x="0" y="12393"/>
                                </a:lnTo>
                                <a:lnTo>
                                  <a:pt x="12403" y="0"/>
                                </a:lnTo>
                                <a:lnTo>
                                  <a:pt x="5297792" y="0"/>
                                </a:lnTo>
                                <a:lnTo>
                                  <a:pt x="5310195" y="12393"/>
                                </a:lnTo>
                                <a:lnTo>
                                  <a:pt x="5310195" y="1484376"/>
                                </a:lnTo>
                                <a:lnTo>
                                  <a:pt x="5299613" y="1496388"/>
                                </a:lnTo>
                                <a:lnTo>
                                  <a:pt x="5297792" y="1496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766" y="4766"/>
                            <a:ext cx="5310505" cy="149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0505" h="1497330">
                                <a:moveTo>
                                  <a:pt x="0" y="1482469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6" y="8866"/>
                                </a:lnTo>
                                <a:lnTo>
                                  <a:pt x="1811" y="7054"/>
                                </a:lnTo>
                                <a:lnTo>
                                  <a:pt x="2850" y="5529"/>
                                </a:lnTo>
                                <a:lnTo>
                                  <a:pt x="12403" y="0"/>
                                </a:lnTo>
                                <a:lnTo>
                                  <a:pt x="14300" y="0"/>
                                </a:lnTo>
                                <a:lnTo>
                                  <a:pt x="5295895" y="0"/>
                                </a:lnTo>
                                <a:lnTo>
                                  <a:pt x="5297792" y="0"/>
                                </a:lnTo>
                                <a:lnTo>
                                  <a:pt x="5299613" y="381"/>
                                </a:lnTo>
                                <a:lnTo>
                                  <a:pt x="5309108" y="8866"/>
                                </a:lnTo>
                                <a:lnTo>
                                  <a:pt x="5309833" y="10582"/>
                                </a:lnTo>
                                <a:lnTo>
                                  <a:pt x="5310195" y="12393"/>
                                </a:lnTo>
                                <a:lnTo>
                                  <a:pt x="5310195" y="14300"/>
                                </a:lnTo>
                                <a:lnTo>
                                  <a:pt x="5310195" y="1482469"/>
                                </a:lnTo>
                                <a:lnTo>
                                  <a:pt x="5310195" y="1484376"/>
                                </a:lnTo>
                                <a:lnTo>
                                  <a:pt x="5309833" y="1486187"/>
                                </a:lnTo>
                                <a:lnTo>
                                  <a:pt x="5309108" y="1487903"/>
                                </a:lnTo>
                                <a:lnTo>
                                  <a:pt x="5308384" y="1489714"/>
                                </a:lnTo>
                                <a:lnTo>
                                  <a:pt x="5301367" y="1495625"/>
                                </a:lnTo>
                                <a:lnTo>
                                  <a:pt x="5299613" y="1496388"/>
                                </a:lnTo>
                                <a:lnTo>
                                  <a:pt x="5297792" y="1496769"/>
                                </a:lnTo>
                                <a:lnTo>
                                  <a:pt x="5295895" y="1496769"/>
                                </a:lnTo>
                                <a:lnTo>
                                  <a:pt x="14300" y="1496769"/>
                                </a:lnTo>
                                <a:lnTo>
                                  <a:pt x="12403" y="1496769"/>
                                </a:lnTo>
                                <a:lnTo>
                                  <a:pt x="10582" y="1496388"/>
                                </a:lnTo>
                                <a:lnTo>
                                  <a:pt x="8828" y="1495625"/>
                                </a:lnTo>
                                <a:lnTo>
                                  <a:pt x="7073" y="1494958"/>
                                </a:lnTo>
                                <a:lnTo>
                                  <a:pt x="1086" y="1487903"/>
                                </a:lnTo>
                                <a:lnTo>
                                  <a:pt x="362" y="1486187"/>
                                </a:lnTo>
                                <a:lnTo>
                                  <a:pt x="0" y="1484376"/>
                                </a:lnTo>
                                <a:lnTo>
                                  <a:pt x="0" y="1482469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9533" y="47667"/>
                            <a:ext cx="5300980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0980" h="1410970">
                                <a:moveTo>
                                  <a:pt x="5300662" y="1410967"/>
                                </a:moveTo>
                                <a:lnTo>
                                  <a:pt x="0" y="1410967"/>
                                </a:lnTo>
                                <a:lnTo>
                                  <a:pt x="0" y="0"/>
                                </a:lnTo>
                                <a:lnTo>
                                  <a:pt x="5300662" y="0"/>
                                </a:lnTo>
                                <a:lnTo>
                                  <a:pt x="5300662" y="14109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4824" y="12441"/>
                            <a:ext cx="5290185" cy="1481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3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10"/>
                                  <w:w w:val="105"/>
                                  <w:sz w:val="16"/>
                                </w:rPr>
                                <w:t>主</w:t>
                              </w:r>
                            </w:p>
                            <w:p>
                              <w:pPr>
                                <w:spacing w:before="18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ID: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31"/>
                                  <w:w w:val="12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>50d4929f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-8275-4005-965f-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>a507d4243e3a</w:t>
                              </w:r>
                            </w:p>
                            <w:p>
                              <w:pPr>
                                <w:spacing w:before="54" w:line="271" w:lineRule="exact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Hypervisor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主机名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ecm0034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cn-changsha-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0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0" w:line="271" w:lineRule="exact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5"/>
                                  <w:sz w:val="16"/>
                                </w:rPr>
                                <w:t>实例名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00002bca</w:t>
                              </w:r>
                            </w:p>
                            <w:p>
                              <w:pPr>
                                <w:spacing w:before="14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10"/>
                                  <w:w w:val="105"/>
                                  <w:sz w:val="16"/>
                                </w:rPr>
                                <w:t>从</w:t>
                              </w:r>
                            </w:p>
                            <w:p>
                              <w:pPr>
                                <w:spacing w:before="32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ID: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5"/>
                                  <w:w w:val="12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e8ef980d-9142-4d19-bc78-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>744d5653a7f0</w:t>
                              </w:r>
                            </w:p>
                            <w:p>
                              <w:pPr>
                                <w:spacing w:before="4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Hypervisor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4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主机名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ecm0007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cn-changsha-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0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3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5"/>
                                  <w:sz w:val="16"/>
                                </w:rPr>
                                <w:t>实例名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00002bcd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9" o:spid="_x0000_s1026" o:spt="203" style="position:absolute;left:0pt;margin-left:119.55pt;margin-top:7.3pt;height:118.65pt;width:418.9pt;mso-position-horizontal-relative:page;mso-wrap-distance-bottom:0pt;mso-wrap-distance-top:0pt;z-index:-251628544;mso-width-relative:page;mso-height-relative:page;" coordsize="5320030,1506855" o:gfxdata="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">
                <o:lock v:ext="edit" aspectratio="f"/>
                <v:shape id="Graphic 60" o:spid="_x0000_s1026" o:spt="100" style="position:absolute;left:4766;top:4766;height:1497330;width:5310505;" fillcolor="#F7F7F7" filled="t" stroked="f" coordsize="5310505,1497330" o:gfxdata="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3/49G5AAAA2wAA&#10;AA8AAAAAAAAAAQAgAAAAIgAAAGRycy9kb3ducmV2LnhtbFBLAQIUABQAAAAIAIdO4kAzLwWeOwAA&#10;ADkAAAAQAAAAAAAAAAEAIAAAAAgBAABkcnMvc2hhcGV4bWwueG1sUEsFBgAAAAAGAAYAWwEAALID&#10;AAAAAA==&#10;" path="m5297792,1496769l12403,1496769,10582,1496388,0,1484376,0,1482469,0,12393,12403,0,5297792,0,5310195,12393,5310195,1484376,5299613,1496388,5297792,149676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4766;top:4766;height:1497330;width:5310505;" filled="f" stroked="t" coordsize="5310505,1497330" o:gfxdata="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9EkvQAA&#10;ANsAAAAPAAAAAAAAAAEAIAAAACIAAABkcnMvZG93bnJldi54bWxQSwECFAAUAAAACACHTuJAMy8F&#10;njsAAAA5AAAAEAAAAAAAAAABACAAAAAMAQAAZHJzL3NoYXBleG1sLnhtbFBLBQYAAAAABgAGAFsB&#10;AAC2AwAAAAA=&#10;" path="m0,1482469l0,14300,0,12393,362,10582,1086,8866,1811,7054,2850,5529,12403,0,14300,0,5295895,0,5297792,0,5299613,381,5309108,8866,5309833,10582,5310195,12393,5310195,14300,5310195,1482469,5310195,1484376,5309833,1486187,5309108,1487903,5308384,1489714,5301367,1495625,5299613,1496388,5297792,1496769,5295895,1496769,14300,1496769,12403,1496769,10582,1496388,8828,1495625,7073,1494958,1086,1487903,362,1486187,0,1484376,0,1482469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62" o:spid="_x0000_s1026" o:spt="100" style="position:absolute;left:9533;top:47667;height:1410970;width:5300980;" fillcolor="#F7F7F7" filled="t" stroked="f" coordsize="5300980,1410970" o:gfxdata="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HkqS8AAAA&#10;2wAAAA8AAAAAAAAAAQAgAAAAIgAAAGRycy9kb3ducmV2LnhtbFBLAQIUABQAAAAIAIdO4kAzLwWe&#10;OwAAADkAAAAQAAAAAAAAAAEAIAAAAAsBAABkcnMvc2hhcGV4bWwueG1sUEsFBgAAAAAGAAYAWwEA&#10;ALUDAAAAAA==&#10;" path="m5300662,1410967l0,1410967,0,0,5300662,0,5300662,14109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3" o:spid="_x0000_s1026" o:spt="202" type="#_x0000_t202" style="position:absolute;left:14824;top:12441;height:1481455;width:5290185;" filled="f" stroked="f" coordsize="21600,21600" o:gfxdata="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3hy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3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10"/>
                            <w:w w:val="105"/>
                            <w:sz w:val="16"/>
                          </w:rPr>
                          <w:t>主</w:t>
                        </w:r>
                      </w:p>
                      <w:p>
                        <w:pPr>
                          <w:spacing w:before="18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ID: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31"/>
                            <w:w w:val="12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0"/>
                            <w:sz w:val="16"/>
                          </w:rPr>
                          <w:t>50d4929f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-8275-4005-965f-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>a507d4243e3a</w:t>
                        </w:r>
                      </w:p>
                      <w:p>
                        <w:pPr>
                          <w:spacing w:before="54" w:line="271" w:lineRule="exact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Hypervisor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主机名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ecm0034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cn-changsha-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0"/>
                            <w:w w:val="12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0" w:line="271" w:lineRule="exact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5"/>
                            <w:sz w:val="16"/>
                          </w:rPr>
                          <w:t>实例名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00002bca</w:t>
                        </w:r>
                      </w:p>
                      <w:p>
                        <w:pPr>
                          <w:spacing w:before="14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10"/>
                            <w:w w:val="105"/>
                            <w:sz w:val="16"/>
                          </w:rPr>
                          <w:t>从</w:t>
                        </w:r>
                      </w:p>
                      <w:p>
                        <w:pPr>
                          <w:spacing w:before="32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ID: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5"/>
                            <w:w w:val="12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e8ef980d-9142-4d19-bc78-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>744d5653a7f0</w:t>
                        </w:r>
                      </w:p>
                      <w:p>
                        <w:pPr>
                          <w:spacing w:before="4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Hypervisor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4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主机名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ecm0007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cn-changsha-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0"/>
                            <w:w w:val="120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before="13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5"/>
                            <w:sz w:val="16"/>
                          </w:rPr>
                          <w:t>实例名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00002bcd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1751330</wp:posOffset>
                </wp:positionV>
                <wp:extent cx="5892165" cy="19685"/>
                <wp:effectExtent l="0" t="0" r="0" b="0"/>
                <wp:wrapTopAndBottom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74.5pt;margin-top:137.9pt;height:1.55pt;width:463.95pt;mso-position-horizontal-relative:page;mso-wrap-distance-bottom:0pt;mso-wrap-distance-top:0pt;z-index:-251627520;mso-width-relative:page;mso-height-relative:page;" fillcolor="#E7E7E7" filled="t" stroked="f" coordsize="5892165,19685" o:gfxdata="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8bQCqdcAAAAMAQAADwAAAAAAAAABACAAAAAiAAAAZHJzL2Rvd25yZXYueG1sUEsBAhQAFAAA&#10;AAgAh07iQMSby6MpAgAA5gQAAA4AAAAAAAAAAQAgAAAAJgEAAGRycy9lMm9Eb2MueG1sUEsFBgAA&#10;AAAGAAYAWQEAAME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9"/>
        <w:rPr>
          <w:rFonts w:hint="eastAsia" w:ascii="等线 Light" w:hAnsi="等线 Light" w:eastAsia="等线 Light" w:cs="等线 Light"/>
          <w:b/>
          <w:sz w:val="11"/>
        </w:rPr>
      </w:pPr>
    </w:p>
    <w:p>
      <w:pPr>
        <w:pStyle w:val="2"/>
        <w:spacing w:before="232"/>
        <w:rPr>
          <w:rFonts w:hint="eastAsia" w:ascii="等线 Light" w:hAnsi="等线 Light" w:eastAsia="等线 Light" w:cs="等线 Light"/>
        </w:rPr>
      </w:pPr>
      <w:bookmarkStart w:id="7" w:name="旧数据库操作"/>
      <w:bookmarkEnd w:id="7"/>
      <w:r>
        <w:rPr>
          <w:rFonts w:hint="eastAsia" w:ascii="等线 Light" w:hAnsi="等线 Light" w:eastAsia="等线 Light" w:cs="等线 Light"/>
          <w:color w:val="33495D"/>
          <w:spacing w:val="-2"/>
        </w:rPr>
        <w:t>旧数据库操作</w:t>
      </w:r>
    </w:p>
    <w:p>
      <w:pPr>
        <w:pStyle w:val="9"/>
        <w:numPr>
          <w:ilvl w:val="0"/>
          <w:numId w:val="4"/>
        </w:numPr>
        <w:tabs>
          <w:tab w:val="left" w:pos="658"/>
        </w:tabs>
        <w:spacing w:before="103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8"/>
          <w:sz w:val="19"/>
        </w:rPr>
        <w:t>进入旧</w:t>
      </w:r>
      <w:r>
        <w:rPr>
          <w:rFonts w:hint="eastAsia" w:ascii="等线 Light" w:hAnsi="等线 Light" w:eastAsia="等线 Light" w:cs="等线 Light"/>
          <w:color w:val="33495D"/>
          <w:spacing w:val="-8"/>
          <w:sz w:val="19"/>
        </w:rPr>
        <w:t>trove</w:t>
      </w:r>
      <w:r>
        <w:rPr>
          <w:rFonts w:hint="eastAsia" w:ascii="等线 Light" w:hAnsi="等线 Light" w:eastAsia="等线 Light" w:cs="等线 Light"/>
          <w:color w:val="33495D"/>
          <w:spacing w:val="-9"/>
          <w:sz w:val="19"/>
        </w:rPr>
        <w:t>节点</w:t>
      </w:r>
    </w:p>
    <w:p>
      <w:pPr>
        <w:pStyle w:val="4"/>
        <w:spacing w:before="11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97790</wp:posOffset>
                </wp:positionV>
                <wp:extent cx="5892165" cy="619760"/>
                <wp:effectExtent l="0" t="0" r="0" b="0"/>
                <wp:wrapTopAndBottom/>
                <wp:docPr id="65" name="Group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619760"/>
                          <a:chOff x="0" y="0"/>
                          <a:chExt cx="5892165" cy="61976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6" y="4766"/>
                            <a:ext cx="588264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610235">
                                <a:moveTo>
                                  <a:pt x="5869806" y="610148"/>
                                </a:moveTo>
                                <a:lnTo>
                                  <a:pt x="12404" y="610148"/>
                                </a:lnTo>
                                <a:lnTo>
                                  <a:pt x="10579" y="609766"/>
                                </a:lnTo>
                                <a:lnTo>
                                  <a:pt x="0" y="597754"/>
                                </a:lnTo>
                                <a:lnTo>
                                  <a:pt x="0" y="595847"/>
                                </a:lnTo>
                                <a:lnTo>
                                  <a:pt x="0" y="12393"/>
                                </a:lnTo>
                                <a:lnTo>
                                  <a:pt x="12404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597754"/>
                                </a:lnTo>
                                <a:lnTo>
                                  <a:pt x="5871627" y="609766"/>
                                </a:lnTo>
                                <a:lnTo>
                                  <a:pt x="5869806" y="610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6" y="4766"/>
                            <a:ext cx="588264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610235">
                                <a:moveTo>
                                  <a:pt x="0" y="595847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4" y="0"/>
                                </a:lnTo>
                                <a:lnTo>
                                  <a:pt x="14300" y="0"/>
                                </a:lnTo>
                                <a:lnTo>
                                  <a:pt x="5867909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71627" y="381"/>
                                </a:lnTo>
                                <a:lnTo>
                                  <a:pt x="5881122" y="8866"/>
                                </a:lnTo>
                                <a:lnTo>
                                  <a:pt x="5881847" y="10582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595847"/>
                                </a:lnTo>
                                <a:lnTo>
                                  <a:pt x="5882209" y="597754"/>
                                </a:lnTo>
                                <a:lnTo>
                                  <a:pt x="5881847" y="599565"/>
                                </a:lnTo>
                                <a:lnTo>
                                  <a:pt x="5881122" y="601281"/>
                                </a:lnTo>
                                <a:lnTo>
                                  <a:pt x="5880398" y="603093"/>
                                </a:lnTo>
                                <a:lnTo>
                                  <a:pt x="5873381" y="609004"/>
                                </a:lnTo>
                                <a:lnTo>
                                  <a:pt x="5871627" y="609766"/>
                                </a:lnTo>
                                <a:lnTo>
                                  <a:pt x="5869806" y="610148"/>
                                </a:lnTo>
                                <a:lnTo>
                                  <a:pt x="5867909" y="610148"/>
                                </a:lnTo>
                                <a:lnTo>
                                  <a:pt x="14300" y="610148"/>
                                </a:lnTo>
                                <a:lnTo>
                                  <a:pt x="12404" y="610148"/>
                                </a:lnTo>
                                <a:lnTo>
                                  <a:pt x="10579" y="609766"/>
                                </a:lnTo>
                                <a:lnTo>
                                  <a:pt x="8828" y="609004"/>
                                </a:lnTo>
                                <a:lnTo>
                                  <a:pt x="7075" y="608336"/>
                                </a:lnTo>
                                <a:lnTo>
                                  <a:pt x="1088" y="601281"/>
                                </a:lnTo>
                                <a:lnTo>
                                  <a:pt x="362" y="599565"/>
                                </a:lnTo>
                                <a:lnTo>
                                  <a:pt x="0" y="597754"/>
                                </a:lnTo>
                                <a:lnTo>
                                  <a:pt x="0" y="595847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533" y="47667"/>
                            <a:ext cx="5873115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524510">
                                <a:moveTo>
                                  <a:pt x="5872676" y="524346"/>
                                </a:moveTo>
                                <a:lnTo>
                                  <a:pt x="0" y="524346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524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4823" y="12441"/>
                            <a:ext cx="5862320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\#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4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75"/>
                                  <w:sz w:val="16"/>
                                </w:rPr>
                                <w:t>crictl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3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exec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4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75"/>
                                  <w:sz w:val="16"/>
                                </w:rPr>
                                <w:t>-it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3"/>
                                  <w:w w:val="17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37f09c976283a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4"/>
                                  <w:w w:val="125"/>
                                  <w:sz w:val="16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before="133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5"/>
                                  <w:sz w:val="16"/>
                                </w:rPr>
                                <w:t>\#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5"/>
                                  <w:sz w:val="16"/>
                                </w:rPr>
                                <w:t>virsh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5"/>
                                  <w:sz w:val="16"/>
                                </w:rPr>
                                <w:t>console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2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5"/>
                                  <w:sz w:val="16"/>
                                </w:rPr>
                                <w:t>instance-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5"/>
                                  <w:sz w:val="16"/>
                                </w:rPr>
                                <w:t>00001c9f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5" o:spid="_x0000_s1026" o:spt="203" style="position:absolute;left:0pt;margin-left:74.5pt;margin-top:7.7pt;height:48.8pt;width:463.95pt;mso-position-horizontal-relative:page;mso-wrap-distance-bottom:0pt;mso-wrap-distance-top:0pt;z-index:-251627520;mso-width-relative:page;mso-height-relative:page;" coordsize="5892165,619760" o:gfxdata="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">
                <o:lock v:ext="edit" aspectratio="f"/>
                <v:shape id="Graphic 66" o:spid="_x0000_s1026" o:spt="100" style="position:absolute;left:4766;top:4766;height:610235;width:5882640;" fillcolor="#F7F7F7" filled="t" stroked="f" coordsize="5882640,610235" o:gfxdata="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TW7+L4A&#10;AADbAAAADwAAAAAAAAABACAAAAAiAAAAZHJzL2Rvd25yZXYueG1sUEsBAhQAFAAAAAgAh07iQDMv&#10;BZ47AAAAOQAAABAAAAAAAAAAAQAgAAAADQEAAGRycy9zaGFwZXhtbC54bWxQSwUGAAAAAAYABgBb&#10;AQAAtwMAAAAA&#10;" path="m5869806,610148l12404,610148,10579,609766,0,597754,0,595847,0,12393,12404,0,5869806,0,5882209,12393,5882209,597754,5871627,609766,5869806,6101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7" o:spid="_x0000_s1026" o:spt="100" style="position:absolute;left:4766;top:4766;height:610235;width:5882640;" filled="f" stroked="t" coordsize="5882640,610235" o:gfxdata="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Z2Wm/&#10;AAAA2wAAAA8AAAAAAAAAAQAgAAAAIgAAAGRycy9kb3ducmV2LnhtbFBLAQIUABQAAAAIAIdO4kAz&#10;LwWeOwAAADkAAAAQAAAAAAAAAAEAIAAAAA4BAABkcnMvc2hhcGV4bWwueG1sUEsFBgAAAAAGAAYA&#10;WwEAALgDAAAAAA==&#10;" path="m0,595847l0,14300,0,12393,362,10582,1088,8866,1814,7054,2847,5529,12404,0,14300,0,5867909,0,5869806,0,5871627,381,5881122,8866,5881847,10582,5882209,12393,5882209,14300,5882209,595847,5882209,597754,5881847,599565,5881122,601281,5880398,603093,5873381,609004,5871627,609766,5869806,610148,5867909,610148,14300,610148,12404,610148,10579,609766,8828,609004,7075,608336,1088,601281,362,599565,0,597754,0,595847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9533;top:47667;height:524510;width:5873115;" fillcolor="#F7F7F7" filled="t" stroked="f" coordsize="5873115,524510" o:gfxdata="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kAibLsAAADb&#10;AAAADwAAAAAAAAABACAAAAAiAAAAZHJzL2Rvd25yZXYueG1sUEsBAhQAFAAAAAgAh07iQDMvBZ47&#10;AAAAOQAAABAAAAAAAAAAAQAgAAAACgEAAGRycy9zaGFwZXhtbC54bWxQSwUGAAAAAAYABgBbAQAA&#10;tAMAAAAA&#10;" path="m5872676,524346l0,524346,0,0,5872676,0,5872676,52434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69" o:spid="_x0000_s1026" o:spt="202" type="#_x0000_t202" style="position:absolute;left:14823;top:12441;height:594995;width:5862320;" filled="f" stroked="f" coordsize="21600,21600" o:gfxdata="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zYrW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\#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4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75"/>
                            <w:sz w:val="16"/>
                          </w:rPr>
                          <w:t>crictl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3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exec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4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75"/>
                            <w:sz w:val="16"/>
                          </w:rPr>
                          <w:t>-it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3"/>
                            <w:w w:val="17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37f09c976283a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4"/>
                            <w:w w:val="125"/>
                            <w:sz w:val="16"/>
                          </w:rPr>
                          <w:t>bash</w:t>
                        </w:r>
                      </w:p>
                      <w:p>
                        <w:pPr>
                          <w:spacing w:before="133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5"/>
                            <w:sz w:val="16"/>
                          </w:rPr>
                          <w:t>\#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5"/>
                            <w:sz w:val="16"/>
                          </w:rPr>
                          <w:t>virsh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5"/>
                            <w:sz w:val="16"/>
                          </w:rPr>
                          <w:t>console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2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5"/>
                            <w:sz w:val="16"/>
                          </w:rPr>
                          <w:t>instance-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5"/>
                            <w:sz w:val="16"/>
                          </w:rPr>
                          <w:t>00001c9f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869950</wp:posOffset>
                </wp:positionV>
                <wp:extent cx="5892165" cy="19685"/>
                <wp:effectExtent l="0" t="0" r="0" b="0"/>
                <wp:wrapTopAndBottom/>
                <wp:docPr id="70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0" o:spid="_x0000_s1026" o:spt="100" style="position:absolute;left:0pt;margin-left:74.5pt;margin-top:68.5pt;height:1.55pt;width:463.95pt;mso-position-horizontal-relative:page;mso-wrap-distance-bottom:0pt;mso-wrap-distance-top:0pt;z-index:-251626496;mso-width-relative:page;mso-height-relative:page;" fillcolor="#E7E7E7" filled="t" stroked="f" coordsize="5892165,19685" o:gfxdata="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3EmlZtUAAAAMAQAADwAAAAAAAAABACAAAAAiAAAAZHJzL2Rvd25yZXYueG1sUEsBAhQAFAAAAAgA&#10;h07iQLXGsW0oAgAA5gQAAA4AAAAAAAAAAQAgAAAAJAEAAGRycy9lMm9Eb2MueG1sUEsFBgAAAAAG&#10;AAYAWQEAAL4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12"/>
        <w:rPr>
          <w:rFonts w:hint="eastAsia" w:ascii="等线 Light" w:hAnsi="等线 Light" w:eastAsia="等线 Light" w:cs="等线 Light"/>
          <w:sz w:val="12"/>
        </w:rPr>
      </w:pPr>
    </w:p>
    <w:p>
      <w:pPr>
        <w:spacing w:before="228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命令解释：</w:t>
      </w:r>
    </w:p>
    <w:p>
      <w:pPr>
        <w:spacing w:before="142"/>
        <w:ind w:left="266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通过这两条命令，可以分别进入指定的容器和虚拟机环境</w:t>
      </w:r>
    </w:p>
    <w:p>
      <w:pPr>
        <w:pStyle w:val="4"/>
        <w:spacing w:before="16"/>
        <w:rPr>
          <w:rFonts w:hint="eastAsia" w:ascii="等线 Light" w:hAnsi="等线 Light" w:eastAsia="等线 Light" w:cs="等线 Light"/>
          <w:sz w:val="12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154940</wp:posOffset>
                </wp:positionV>
                <wp:extent cx="5892165" cy="19685"/>
                <wp:effectExtent l="0" t="0" r="0" b="0"/>
                <wp:wrapTopAndBottom/>
                <wp:docPr id="71" name="Graphic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" o:spid="_x0000_s1026" o:spt="100" style="position:absolute;left:0pt;margin-left:74.5pt;margin-top:12.2pt;height:1.55pt;width:463.95pt;mso-position-horizontal-relative:page;mso-wrap-distance-bottom:0pt;mso-wrap-distance-top:0pt;z-index:-251626496;mso-width-relative:page;mso-height-relative:page;" fillcolor="#E7E7E7" filled="t" stroked="f" coordsize="5892165,19685" o:gfxdata="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JC7G51wAAAAoBAAAPAAAAAAAAAAEAIAAAACIAAABkcnMvZG93bnJldi54bWxQSwECFAAUAAAA&#10;CACHTuJAUFa1hygCAADmBAAADgAAAAAAAAABACAAAAAmAQAAZHJzL2Uyb0RvYy54bWxQSwUGAAAA&#10;AAYABgBZAQAAwAUAAAAA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9"/>
        <w:numPr>
          <w:ilvl w:val="0"/>
          <w:numId w:val="4"/>
        </w:numPr>
        <w:tabs>
          <w:tab w:val="left" w:pos="658"/>
        </w:tabs>
        <w:spacing w:before="228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z w:val="19"/>
        </w:rPr>
        <w:t>停止</w:t>
      </w:r>
      <w:r>
        <w:rPr>
          <w:rFonts w:hint="eastAsia" w:ascii="等线 Light" w:hAnsi="等线 Light" w:eastAsia="等线 Light" w:cs="等线 Light"/>
          <w:color w:val="33495D"/>
          <w:spacing w:val="-5"/>
          <w:sz w:val="19"/>
        </w:rPr>
        <w:t>VIP</w:t>
      </w:r>
    </w:p>
    <w:p>
      <w:pPr>
        <w:pStyle w:val="4"/>
        <w:spacing w:before="8"/>
        <w:rPr>
          <w:rFonts w:hint="eastAsia" w:ascii="等线 Light" w:hAnsi="等线 Light" w:eastAsia="等线 Light" w:cs="等线 Light"/>
          <w:sz w:val="10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97790</wp:posOffset>
                </wp:positionV>
                <wp:extent cx="5892165" cy="629285"/>
                <wp:effectExtent l="0" t="0" r="0" b="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629285"/>
                          <a:chOff x="0" y="0"/>
                          <a:chExt cx="5892165" cy="6292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766" y="4766"/>
                            <a:ext cx="588264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619760">
                                <a:moveTo>
                                  <a:pt x="5869806" y="619681"/>
                                </a:moveTo>
                                <a:lnTo>
                                  <a:pt x="12404" y="619681"/>
                                </a:lnTo>
                                <a:lnTo>
                                  <a:pt x="10579" y="619300"/>
                                </a:lnTo>
                                <a:lnTo>
                                  <a:pt x="0" y="607288"/>
                                </a:lnTo>
                                <a:lnTo>
                                  <a:pt x="0" y="605381"/>
                                </a:lnTo>
                                <a:lnTo>
                                  <a:pt x="0" y="12393"/>
                                </a:lnTo>
                                <a:lnTo>
                                  <a:pt x="12404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607288"/>
                                </a:lnTo>
                                <a:lnTo>
                                  <a:pt x="5871627" y="619300"/>
                                </a:lnTo>
                                <a:lnTo>
                                  <a:pt x="5869806" y="6196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66" y="4766"/>
                            <a:ext cx="5882640" cy="61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619760">
                                <a:moveTo>
                                  <a:pt x="0" y="605381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2404" y="0"/>
                                </a:lnTo>
                                <a:lnTo>
                                  <a:pt x="14300" y="0"/>
                                </a:lnTo>
                                <a:lnTo>
                                  <a:pt x="5867909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71627" y="381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605381"/>
                                </a:lnTo>
                                <a:lnTo>
                                  <a:pt x="5882209" y="607288"/>
                                </a:lnTo>
                                <a:lnTo>
                                  <a:pt x="5881847" y="609099"/>
                                </a:lnTo>
                                <a:lnTo>
                                  <a:pt x="5881122" y="610815"/>
                                </a:lnTo>
                                <a:lnTo>
                                  <a:pt x="5880398" y="612626"/>
                                </a:lnTo>
                                <a:lnTo>
                                  <a:pt x="5869806" y="619681"/>
                                </a:lnTo>
                                <a:lnTo>
                                  <a:pt x="5867909" y="619681"/>
                                </a:lnTo>
                                <a:lnTo>
                                  <a:pt x="14300" y="619681"/>
                                </a:lnTo>
                                <a:lnTo>
                                  <a:pt x="12404" y="619681"/>
                                </a:lnTo>
                                <a:lnTo>
                                  <a:pt x="10579" y="619300"/>
                                </a:lnTo>
                                <a:lnTo>
                                  <a:pt x="1088" y="610815"/>
                                </a:lnTo>
                                <a:lnTo>
                                  <a:pt x="362" y="609099"/>
                                </a:lnTo>
                                <a:lnTo>
                                  <a:pt x="0" y="607288"/>
                                </a:lnTo>
                                <a:lnTo>
                                  <a:pt x="0" y="605381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533" y="47667"/>
                            <a:ext cx="587311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534035">
                                <a:moveTo>
                                  <a:pt x="5872676" y="533879"/>
                                </a:moveTo>
                                <a:lnTo>
                                  <a:pt x="0" y="533879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533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4823" y="12441"/>
                            <a:ext cx="5862320" cy="604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 w:line="324" w:lineRule="auto"/>
                                <w:ind w:left="171" w:right="7308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cd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9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981A1A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usr</w:t>
                              </w:r>
                              <w:r>
                                <w:rPr>
                                  <w:b w:val="0"/>
                                  <w:color w:val="981A1A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loca</w:t>
                              </w:r>
                              <w:r>
                                <w:rPr>
                                  <w:b w:val="0"/>
                                  <w:color w:val="981A1A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 xml:space="preserve">bin </w:t>
                              </w:r>
                              <w:r>
                                <w:rPr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40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ipset</w:t>
                              </w:r>
                              <w:r>
                                <w:rPr>
                                  <w:b w:val="0"/>
                                  <w:color w:val="981A1A"/>
                                  <w:w w:val="14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sh</w:t>
                              </w:r>
                            </w:p>
                            <w:p>
                              <w:pPr>
                                <w:spacing w:before="0" w:line="197" w:lineRule="exact"/>
                                <w:ind w:left="171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ifconfig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1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eth0:1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1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116644"/>
                                  <w:w w:val="130"/>
                                  <w:sz w:val="16"/>
                                </w:rPr>
                                <w:t>192.168.0.122</w:t>
                              </w:r>
                              <w:r>
                                <w:rPr>
                                  <w:b w:val="0"/>
                                  <w:color w:val="116644"/>
                                  <w:spacing w:val="1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netmask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1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116644"/>
                                  <w:w w:val="130"/>
                                  <w:sz w:val="16"/>
                                </w:rPr>
                                <w:t>255.255.255.0</w:t>
                              </w:r>
                              <w:r>
                                <w:rPr>
                                  <w:b w:val="0"/>
                                  <w:color w:val="116644"/>
                                  <w:spacing w:val="1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-4"/>
                                  <w:w w:val="130"/>
                                  <w:sz w:val="16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26" o:spt="203" style="position:absolute;left:0pt;margin-left:74.5pt;margin-top:7.7pt;height:49.55pt;width:463.95pt;mso-position-horizontal-relative:page;mso-wrap-distance-bottom:0pt;mso-wrap-distance-top:0pt;z-index:-251625472;mso-width-relative:page;mso-height-relative:page;" coordsize="5892165,629285" o:gfxdata="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D+8nwC2gAAAAsBAAAPAAAAAAAA&#10;AAEAIAAAACIAAABkcnMvZG93bnJldi54bWxQSwECFAAUAAAACACHTuJAnmrPvIMEAADFEgAADgAA&#10;AAAAAAABACAAAAApAQAAZHJzL2Uyb0RvYy54bWxQSwUGAAAAAAYABgBZAQAAHggAAAAA&#10;">
                <o:lock v:ext="edit" aspectratio="f"/>
                <v:shape id="Graphic 73" o:spid="_x0000_s1026" o:spt="100" style="position:absolute;left:4766;top:4766;height:619760;width:5882640;" fillcolor="#F7F7F7" filled="t" stroked="f" coordsize="5882640,619760" o:gfxdata="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7O9q7sAAADb&#10;AAAADwAAAAAAAAABACAAAAAiAAAAZHJzL2Rvd25yZXYueG1sUEsBAhQAFAAAAAgAh07iQDMvBZ47&#10;AAAAOQAAABAAAAAAAAAAAQAgAAAACgEAAGRycy9zaGFwZXhtbC54bWxQSwUGAAAAAAYABgBbAQAA&#10;tAMAAAAA&#10;" path="m5869806,619681l12404,619681,10579,619300,0,607288,0,605381,0,12393,12404,0,5869806,0,5882209,12393,5882209,607288,5871627,619300,5869806,61968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4766;top:4766;height:619760;width:5882640;" filled="f" stroked="t" coordsize="5882640,619760" o:gfxdata="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hspe5AAAA2wAA&#10;AA8AAAAAAAAAAQAgAAAAIgAAAGRycy9kb3ducmV2LnhtbFBLAQIUABQAAAAIAIdO4kAzLwWeOwAA&#10;ADkAAAAQAAAAAAAAAAEAIAAAAAgBAABkcnMvc2hhcGV4bWwueG1sUEsFBgAAAAAGAAYAWwEAALID&#10;AAAAAA==&#10;" path="m0,605381l0,14300,0,12393,362,10582,12404,0,14300,0,5867909,0,5869806,0,5871627,381,5882209,12393,5882209,14300,5882209,605381,5882209,607288,5881847,609099,5881122,610815,5880398,612626,5869806,619681,5867909,619681,14300,619681,12404,619681,10579,619300,1088,610815,362,609099,0,607288,0,605381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75" o:spid="_x0000_s1026" o:spt="100" style="position:absolute;left:9533;top:47667;height:534035;width:5873115;" fillcolor="#F7F7F7" filled="t" stroked="f" coordsize="5873115,534035" o:gfxdata="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Bltdb4A&#10;AADbAAAADwAAAAAAAAABACAAAAAiAAAAZHJzL2Rvd25yZXYueG1sUEsBAhQAFAAAAAgAh07iQDMv&#10;BZ47AAAAOQAAABAAAAAAAAAAAQAgAAAADQEAAGRycy9zaGFwZXhtbC54bWxQSwUGAAAAAAYABgBb&#10;AQAAtwMAAAAA&#10;" path="m5872676,533879l0,533879,0,0,5872676,0,5872676,5338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76" o:spid="_x0000_s1026" o:spt="202" type="#_x0000_t202" style="position:absolute;left:14823;top:12441;height:604520;width:5862320;" filled="f" stroked="f" coordsize="21600,21600" o:gfxdata="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3Ap9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 w:line="324" w:lineRule="auto"/>
                          <w:ind w:left="171" w:right="7308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770087"/>
                            <w:w w:val="135"/>
                            <w:sz w:val="16"/>
                          </w:rPr>
                          <w:t>cd</w:t>
                        </w:r>
                        <w:r>
                          <w:rPr>
                            <w:b w:val="0"/>
                            <w:color w:val="770087"/>
                            <w:spacing w:val="9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981A1A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b w:val="0"/>
                            <w:color w:val="770087"/>
                            <w:w w:val="135"/>
                            <w:sz w:val="16"/>
                          </w:rPr>
                          <w:t>usr</w:t>
                        </w:r>
                        <w:r>
                          <w:rPr>
                            <w:b w:val="0"/>
                            <w:color w:val="981A1A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b w:val="0"/>
                            <w:color w:val="770087"/>
                            <w:w w:val="135"/>
                            <w:sz w:val="16"/>
                          </w:rPr>
                          <w:t>loca</w:t>
                        </w:r>
                        <w:r>
                          <w:rPr>
                            <w:b w:val="0"/>
                            <w:color w:val="981A1A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b w:val="0"/>
                            <w:color w:val="770087"/>
                            <w:w w:val="135"/>
                            <w:sz w:val="16"/>
                          </w:rPr>
                          <w:t xml:space="preserve">bin </w:t>
                        </w:r>
                        <w:r>
                          <w:rPr>
                            <w:b w:val="0"/>
                            <w:color w:val="770087"/>
                            <w:w w:val="140"/>
                            <w:sz w:val="16"/>
                          </w:rPr>
                          <w:t>cat</w:t>
                        </w:r>
                        <w:r>
                          <w:rPr>
                            <w:b w:val="0"/>
                            <w:color w:val="770087"/>
                            <w:spacing w:val="40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770087"/>
                            <w:w w:val="140"/>
                            <w:sz w:val="16"/>
                          </w:rPr>
                          <w:t>ipset</w:t>
                        </w:r>
                        <w:r>
                          <w:rPr>
                            <w:b w:val="0"/>
                            <w:color w:val="981A1A"/>
                            <w:w w:val="140"/>
                            <w:sz w:val="16"/>
                          </w:rPr>
                          <w:t>.</w:t>
                        </w:r>
                        <w:r>
                          <w:rPr>
                            <w:b w:val="0"/>
                            <w:color w:val="770087"/>
                            <w:w w:val="140"/>
                            <w:sz w:val="16"/>
                          </w:rPr>
                          <w:t>sh</w:t>
                        </w:r>
                      </w:p>
                      <w:p>
                        <w:pPr>
                          <w:spacing w:before="0" w:line="197" w:lineRule="exact"/>
                          <w:ind w:left="171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770087"/>
                            <w:w w:val="130"/>
                            <w:sz w:val="16"/>
                          </w:rPr>
                          <w:t>ifconfig</w:t>
                        </w:r>
                        <w:r>
                          <w:rPr>
                            <w:b w:val="0"/>
                            <w:color w:val="770087"/>
                            <w:spacing w:val="1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770087"/>
                            <w:w w:val="130"/>
                            <w:sz w:val="16"/>
                          </w:rPr>
                          <w:t>eth0:1</w:t>
                        </w:r>
                        <w:r>
                          <w:rPr>
                            <w:b w:val="0"/>
                            <w:color w:val="770087"/>
                            <w:spacing w:val="1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116644"/>
                            <w:w w:val="130"/>
                            <w:sz w:val="16"/>
                          </w:rPr>
                          <w:t>192.168.0.122</w:t>
                        </w:r>
                        <w:r>
                          <w:rPr>
                            <w:b w:val="0"/>
                            <w:color w:val="116644"/>
                            <w:spacing w:val="1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770087"/>
                            <w:w w:val="130"/>
                            <w:sz w:val="16"/>
                          </w:rPr>
                          <w:t>netmask</w:t>
                        </w:r>
                        <w:r>
                          <w:rPr>
                            <w:b w:val="0"/>
                            <w:color w:val="770087"/>
                            <w:spacing w:val="1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116644"/>
                            <w:w w:val="130"/>
                            <w:sz w:val="16"/>
                          </w:rPr>
                          <w:t>255.255.255.0</w:t>
                        </w:r>
                        <w:r>
                          <w:rPr>
                            <w:b w:val="0"/>
                            <w:color w:val="116644"/>
                            <w:spacing w:val="1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770087"/>
                            <w:spacing w:val="-4"/>
                            <w:w w:val="130"/>
                            <w:sz w:val="16"/>
                          </w:rPr>
                          <w:t>down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91008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822325</wp:posOffset>
            </wp:positionV>
            <wp:extent cx="5886450" cy="495300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64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1470660</wp:posOffset>
                </wp:positionV>
                <wp:extent cx="5892165" cy="19685"/>
                <wp:effectExtent l="0" t="0" r="0" b="0"/>
                <wp:wrapTopAndBottom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26" o:spt="100" style="position:absolute;left:0pt;margin-left:74.5pt;margin-top:115.8pt;height:1.55pt;width:463.95pt;mso-position-horizontal-relative:page;mso-wrap-distance-bottom:0pt;mso-wrap-distance-top:0pt;z-index:-251624448;mso-width-relative:page;mso-height-relative:page;" fillcolor="#E7E7E7" filled="t" stroked="f" coordsize="5892165,19685" o:gfxdata="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VQrV4dgAAAAMAQAADwAAAAAAAAABACAAAAAiAAAAZHJzL2Rvd25yZXYueG1sUEsBAhQAFAAA&#10;AAgAh07iQJlYUVAoAgAA5gQAAA4AAAAAAAAAAQAgAAAAJwEAAGRycy9lMm9Eb2MueG1sUEsFBgAA&#10;AAAGAAYAWQEAAME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4"/>
        <w:rPr>
          <w:rFonts w:hint="eastAsia" w:ascii="等线 Light" w:hAnsi="等线 Light" w:eastAsia="等线 Light" w:cs="等线 Light"/>
          <w:sz w:val="10"/>
        </w:rPr>
      </w:pPr>
    </w:p>
    <w:p>
      <w:pPr>
        <w:pStyle w:val="4"/>
        <w:spacing w:before="10"/>
        <w:rPr>
          <w:rFonts w:hint="eastAsia" w:ascii="等线 Light" w:hAnsi="等线 Light" w:eastAsia="等线 Light" w:cs="等线 Light"/>
          <w:sz w:val="17"/>
        </w:rPr>
      </w:pPr>
    </w:p>
    <w:p>
      <w:pPr>
        <w:pStyle w:val="4"/>
        <w:spacing w:before="10"/>
        <w:rPr>
          <w:rFonts w:hint="eastAsia" w:ascii="等线 Light" w:hAnsi="等线 Light" w:eastAsia="等线 Light" w:cs="等线 Light"/>
          <w:sz w:val="11"/>
        </w:rPr>
      </w:pPr>
    </w:p>
    <w:p>
      <w:pPr>
        <w:spacing w:after="0"/>
        <w:rPr>
          <w:rFonts w:hint="eastAsia" w:ascii="等线 Light" w:hAnsi="等线 Light" w:eastAsia="等线 Light" w:cs="等线 Light"/>
          <w:sz w:val="11"/>
        </w:rPr>
        <w:sectPr>
          <w:pgSz w:w="12240" w:h="15840"/>
          <w:pgMar w:top="560" w:right="1360" w:bottom="280" w:left="1380" w:header="720" w:footer="720" w:gutter="0"/>
          <w:cols w:space="720" w:num="1"/>
        </w:sectPr>
      </w:pPr>
    </w:p>
    <w:p>
      <w:pPr>
        <w:spacing w:before="84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命令解释：</w:t>
      </w:r>
    </w:p>
    <w:p>
      <w:pPr>
        <w:spacing w:before="157" w:line="244" w:lineRule="auto"/>
        <w:ind w:left="110" w:right="38" w:firstLine="156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1346835</wp:posOffset>
                </wp:positionH>
                <wp:positionV relativeFrom="paragraph">
                  <wp:posOffset>97790</wp:posOffset>
                </wp:positionV>
                <wp:extent cx="2440940" cy="400685"/>
                <wp:effectExtent l="0" t="0" r="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0940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0940" h="400685">
                              <a:moveTo>
                                <a:pt x="972426" y="226225"/>
                              </a:moveTo>
                              <a:lnTo>
                                <a:pt x="955878" y="209740"/>
                              </a:lnTo>
                              <a:lnTo>
                                <a:pt x="16535" y="209740"/>
                              </a:lnTo>
                              <a:lnTo>
                                <a:pt x="0" y="226225"/>
                              </a:lnTo>
                              <a:lnTo>
                                <a:pt x="0" y="381342"/>
                              </a:lnTo>
                              <a:lnTo>
                                <a:pt x="0" y="383819"/>
                              </a:lnTo>
                              <a:lnTo>
                                <a:pt x="16535" y="400405"/>
                              </a:lnTo>
                              <a:lnTo>
                                <a:pt x="955878" y="400405"/>
                              </a:lnTo>
                              <a:lnTo>
                                <a:pt x="972426" y="383819"/>
                              </a:lnTo>
                              <a:lnTo>
                                <a:pt x="972426" y="226225"/>
                              </a:lnTo>
                              <a:close/>
                            </a:path>
                            <a:path w="2440940" h="400685">
                              <a:moveTo>
                                <a:pt x="1134491" y="16484"/>
                              </a:moveTo>
                              <a:lnTo>
                                <a:pt x="1117955" y="0"/>
                              </a:lnTo>
                              <a:lnTo>
                                <a:pt x="121412" y="0"/>
                              </a:lnTo>
                              <a:lnTo>
                                <a:pt x="104863" y="16484"/>
                              </a:lnTo>
                              <a:lnTo>
                                <a:pt x="104863" y="171602"/>
                              </a:lnTo>
                              <a:lnTo>
                                <a:pt x="104863" y="174078"/>
                              </a:lnTo>
                              <a:lnTo>
                                <a:pt x="121412" y="190665"/>
                              </a:lnTo>
                              <a:lnTo>
                                <a:pt x="1117955" y="190665"/>
                              </a:lnTo>
                              <a:lnTo>
                                <a:pt x="1134491" y="174078"/>
                              </a:lnTo>
                              <a:lnTo>
                                <a:pt x="1134491" y="16484"/>
                              </a:lnTo>
                              <a:close/>
                            </a:path>
                            <a:path w="2440940" h="400685">
                              <a:moveTo>
                                <a:pt x="2116442" y="226225"/>
                              </a:moveTo>
                              <a:lnTo>
                                <a:pt x="2099906" y="209740"/>
                              </a:lnTo>
                              <a:lnTo>
                                <a:pt x="1170101" y="209740"/>
                              </a:lnTo>
                              <a:lnTo>
                                <a:pt x="1153553" y="226225"/>
                              </a:lnTo>
                              <a:lnTo>
                                <a:pt x="1153553" y="381342"/>
                              </a:lnTo>
                              <a:lnTo>
                                <a:pt x="1153553" y="383819"/>
                              </a:lnTo>
                              <a:lnTo>
                                <a:pt x="1170101" y="400405"/>
                              </a:lnTo>
                              <a:lnTo>
                                <a:pt x="2099906" y="400405"/>
                              </a:lnTo>
                              <a:lnTo>
                                <a:pt x="2116442" y="383819"/>
                              </a:lnTo>
                              <a:lnTo>
                                <a:pt x="2116442" y="226225"/>
                              </a:lnTo>
                              <a:close/>
                            </a:path>
                            <a:path w="2440940" h="400685">
                              <a:moveTo>
                                <a:pt x="2440584" y="16484"/>
                              </a:moveTo>
                              <a:lnTo>
                                <a:pt x="2424049" y="0"/>
                              </a:lnTo>
                              <a:lnTo>
                                <a:pt x="1837448" y="0"/>
                              </a:lnTo>
                              <a:lnTo>
                                <a:pt x="1820913" y="16484"/>
                              </a:lnTo>
                              <a:lnTo>
                                <a:pt x="1820913" y="171602"/>
                              </a:lnTo>
                              <a:lnTo>
                                <a:pt x="1820913" y="174078"/>
                              </a:lnTo>
                              <a:lnTo>
                                <a:pt x="1837448" y="190665"/>
                              </a:lnTo>
                              <a:lnTo>
                                <a:pt x="2424049" y="190665"/>
                              </a:lnTo>
                              <a:lnTo>
                                <a:pt x="2440584" y="174078"/>
                              </a:lnTo>
                              <a:lnTo>
                                <a:pt x="2440584" y="164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106.05pt;margin-top:7.7pt;height:31.55pt;width:192.2pt;mso-position-horizontal-relative:page;z-index:-251643904;mso-width-relative:page;mso-height-relative:page;" fillcolor="#F7F7F7" filled="t" stroked="f" coordsize="2440940,400685" o:gfxdata="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DrV9bq2QAAAAkBAAAPAAAAAAAAAAEAIAAAACIAAABkcnMvZG93bnJldi54&#10;bWxQSwECFAAUAAAACACHTuJAHKF/hk8DAADWCwAADgAAAAAAAAABACAAAAAoAQAAZHJzL2Uyb0Rv&#10;Yy54bWxQSwUGAAAAAAYABgBZAQAA6QYAAAAA&#10;" path="m972426,226225l955878,209740,16535,209740,0,226225,0,381342,0,383819,16535,400405,955878,400405,972426,383819,972426,226225xem1134491,16484l1117955,0,121412,0,104863,16484,104863,171602,104863,174078,121412,190665,1117955,190665,1134491,174078,1134491,16484xem2116442,226225l2099906,209740,1170101,209740,1153553,226225,1153553,381342,1153553,383819,1170101,400405,2099906,400405,2116442,383819,2116442,226225xem2440584,16484l2424049,0,1837448,0,1820913,16484,1820913,171602,1820913,174078,1837448,190665,2424049,190665,2440584,174078,2440584,1648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w w:val="110"/>
          <w:sz w:val="19"/>
        </w:rPr>
        <w:t>切换到</w:t>
      </w:r>
      <w:r>
        <w:rPr>
          <w:rFonts w:hint="eastAsia" w:ascii="等线 Light" w:hAnsi="等线 Light" w:eastAsia="等线 Light" w:cs="等线 Light"/>
          <w:color w:val="33495D"/>
          <w:spacing w:val="5"/>
          <w:w w:val="130"/>
          <w:sz w:val="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E86900"/>
          <w:w w:val="130"/>
          <w:sz w:val="18"/>
        </w:rPr>
        <w:t>/usr/local/bin</w:t>
      </w:r>
      <w:r>
        <w:rPr>
          <w:rFonts w:hint="eastAsia" w:ascii="等线 Light" w:hAnsi="等线 Light" w:eastAsia="等线 Light" w:cs="等线 Light"/>
          <w:b w:val="0"/>
          <w:color w:val="E86900"/>
          <w:spacing w:val="11"/>
          <w:w w:val="130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w w:val="110"/>
          <w:sz w:val="19"/>
        </w:rPr>
        <w:t>目录，查看</w:t>
      </w:r>
      <w:r>
        <w:rPr>
          <w:rFonts w:hint="eastAsia" w:ascii="等线 Light" w:hAnsi="等线 Light" w:eastAsia="等线 Light" w:cs="等线 Light"/>
          <w:color w:val="33495D"/>
          <w:spacing w:val="6"/>
          <w:w w:val="130"/>
          <w:sz w:val="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E86900"/>
          <w:w w:val="130"/>
          <w:sz w:val="18"/>
        </w:rPr>
        <w:t>ipset.sh</w:t>
      </w:r>
      <w:r>
        <w:rPr>
          <w:rFonts w:hint="eastAsia" w:ascii="等线 Light" w:hAnsi="等线 Light" w:eastAsia="等线 Light" w:cs="等线 Light"/>
          <w:b w:val="0"/>
          <w:color w:val="E86900"/>
          <w:spacing w:val="11"/>
          <w:w w:val="130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w w:val="110"/>
          <w:sz w:val="19"/>
        </w:rPr>
        <w:t>脚本内容，并配置掩码为</w:t>
      </w:r>
      <w:r>
        <w:rPr>
          <w:rFonts w:hint="eastAsia" w:ascii="等线 Light" w:hAnsi="等线 Light" w:eastAsia="等线 Light" w:cs="等线 Light"/>
          <w:color w:val="33495D"/>
          <w:spacing w:val="9"/>
          <w:w w:val="125"/>
          <w:sz w:val="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E86900"/>
          <w:w w:val="125"/>
          <w:sz w:val="18"/>
        </w:rPr>
        <w:t>192.168.0.122</w:t>
      </w:r>
      <w:r>
        <w:rPr>
          <w:rFonts w:hint="eastAsia" w:ascii="等线 Light" w:hAnsi="等线 Light" w:eastAsia="等线 Light" w:cs="等线 Light"/>
          <w:b w:val="0"/>
          <w:color w:val="E86900"/>
          <w:spacing w:val="16"/>
          <w:w w:val="125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w w:val="110"/>
          <w:sz w:val="19"/>
        </w:rPr>
        <w:t>和</w:t>
      </w:r>
      <w:r>
        <w:rPr>
          <w:rFonts w:hint="eastAsia" w:ascii="等线 Light" w:hAnsi="等线 Light" w:eastAsia="等线 Light" w:cs="等线 Light"/>
          <w:color w:val="33495D"/>
          <w:spacing w:val="10"/>
          <w:w w:val="125"/>
          <w:sz w:val="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E86900"/>
          <w:w w:val="125"/>
          <w:sz w:val="18"/>
        </w:rPr>
        <w:t>255.255.255.0</w:t>
      </w:r>
      <w:r>
        <w:rPr>
          <w:rFonts w:hint="eastAsia" w:ascii="等线 Light" w:hAnsi="等线 Light" w:eastAsia="等线 Light" w:cs="等线 Light"/>
          <w:b w:val="0"/>
          <w:color w:val="E86900"/>
          <w:spacing w:val="-14"/>
          <w:w w:val="125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w w:val="110"/>
          <w:sz w:val="19"/>
        </w:rPr>
        <w:t>，同时将其关闭</w:t>
      </w:r>
    </w:p>
    <w:p>
      <w:pPr>
        <w:spacing w:before="241" w:line="240" w:lineRule="auto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w:br w:type="column"/>
      </w:r>
    </w:p>
    <w:p>
      <w:pPr>
        <w:spacing w:before="0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4836160</wp:posOffset>
                </wp:positionH>
                <wp:positionV relativeFrom="paragraph">
                  <wp:posOffset>-1270</wp:posOffset>
                </wp:positionV>
                <wp:extent cx="495935" cy="191135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934" cy="191135"/>
                          <a:chOff x="0" y="0"/>
                          <a:chExt cx="495934" cy="19113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495934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 h="191135">
                                <a:moveTo>
                                  <a:pt x="479204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14109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40" y="0"/>
                                </a:lnTo>
                                <a:lnTo>
                                  <a:pt x="479204" y="0"/>
                                </a:lnTo>
                                <a:lnTo>
                                  <a:pt x="495745" y="16493"/>
                                </a:lnTo>
                                <a:lnTo>
                                  <a:pt x="495745" y="174082"/>
                                </a:lnTo>
                                <a:lnTo>
                                  <a:pt x="481635" y="190194"/>
                                </a:lnTo>
                                <a:lnTo>
                                  <a:pt x="479204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0" y="0"/>
                            <a:ext cx="495934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7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spacing w:val="-2"/>
                                  <w:w w:val="140"/>
                                  <w:sz w:val="18"/>
                                </w:rPr>
                                <w:t>eth0:1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o:spt="203" style="position:absolute;left:0pt;margin-left:380.8pt;margin-top:-0.1pt;height:15.05pt;width:39.05pt;mso-position-horizontal-relative:page;z-index:251660288;mso-width-relative:page;mso-height-relative:page;" coordsize="495934,191135" o:gfxdata="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CmfXNy2QAAAAgBAAAPAAAA&#10;AAAAAAEAIAAAACIAAABkcnMvZG93bnJldi54bWxQSwECFAAUAAAACACHTuJAH3X3R/gCAADjCAAA&#10;DgAAAAAAAAABACAAAAAoAQAAZHJzL2Uyb0RvYy54bWxQSwUGAAAAAAYABgBZAQAAkgYAAAAA&#10;">
                <o:lock v:ext="edit" aspectratio="f"/>
                <v:shape id="Graphic 81" o:spid="_x0000_s1026" o:spt="100" style="position:absolute;left:0;top:0;height:191135;width:495934;" fillcolor="#F7F7F7" filled="t" stroked="f" coordsize="495934,191135" o:gfxdata="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E3L+8AAAA&#10;2wAAAA8AAAAAAAAAAQAgAAAAIgAAAGRycy9kb3ducmV2LnhtbFBLAQIUABQAAAAIAIdO4kAzLwWe&#10;OwAAADkAAAAQAAAAAAAAAAEAIAAAAAsBAABkcnMvc2hhcGV4bWwueG1sUEsFBgAAAAAGAAYAWwEA&#10;ALUDAAAAAA==&#10;" path="m479204,190671l16540,190671,14109,190194,0,174082,0,171604,0,16493,16540,0,479204,0,495745,16493,495745,174082,481635,190194,479204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2" o:spid="_x0000_s1026" o:spt="202" type="#_x0000_t202" style="position:absolute;left:0;top:0;height:191135;width:495934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67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spacing w:val="-2"/>
                            <w:w w:val="140"/>
                            <w:sz w:val="18"/>
                          </w:rPr>
                          <w:t>eth0:1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 xml:space="preserve">网络接口的 </w:t>
      </w:r>
      <w:r>
        <w:rPr>
          <w:rFonts w:hint="eastAsia" w:ascii="等线 Light" w:hAnsi="等线 Light" w:eastAsia="等线 Light" w:cs="等线 Light"/>
          <w:color w:val="33495D"/>
          <w:sz w:val="19"/>
        </w:rPr>
        <w:t>IP</w:t>
      </w:r>
      <w:r>
        <w:rPr>
          <w:rFonts w:hint="eastAsia" w:ascii="等线 Light" w:hAnsi="等线 Light" w:eastAsia="等线 Light" w:cs="等线 Light"/>
          <w:color w:val="33495D"/>
          <w:spacing w:val="-18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地址和子网</w:t>
      </w:r>
    </w:p>
    <w:p>
      <w:pPr>
        <w:spacing w:after="0"/>
        <w:jc w:val="left"/>
        <w:rPr>
          <w:rFonts w:hint="eastAsia" w:ascii="等线 Light" w:hAnsi="等线 Light" w:eastAsia="等线 Light" w:cs="等线 Light"/>
          <w:sz w:val="19"/>
        </w:rPr>
        <w:sectPr>
          <w:type w:val="continuous"/>
          <w:pgSz w:w="12240" w:h="15840"/>
          <w:pgMar w:top="840" w:right="1360" w:bottom="280" w:left="1380" w:header="720" w:footer="720" w:gutter="0"/>
          <w:cols w:equalWidth="0" w:num="2">
            <w:col w:w="6235" w:space="713"/>
            <w:col w:w="2552"/>
          </w:cols>
        </w:sectPr>
      </w:pPr>
    </w:p>
    <w:p>
      <w:pPr>
        <w:pStyle w:val="4"/>
        <w:spacing w:line="30" w:lineRule="exact"/>
        <w:ind w:left="110"/>
        <w:rPr>
          <w:rFonts w:hint="eastAsia" w:ascii="等线 Light" w:hAnsi="等线 Light" w:eastAsia="等线 Light" w:cs="等线 Light"/>
          <w:sz w:val="3"/>
        </w:rPr>
      </w:pPr>
      <w:r>
        <w:rPr>
          <w:rFonts w:hint="eastAsia" w:ascii="等线 Light" w:hAnsi="等线 Light" w:eastAsia="等线 Light" w:cs="等线 Light"/>
          <w:position w:val="0"/>
          <w:sz w:val="3"/>
        </w:rPr>
        <mc:AlternateContent>
          <mc:Choice Requires="wpg">
            <w:drawing>
              <wp:inline distT="0" distB="0" distL="0" distR="0">
                <wp:extent cx="5892165" cy="19685"/>
                <wp:effectExtent l="0" t="0" r="0" b="0"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19685"/>
                          <a:chOff x="0" y="0"/>
                          <a:chExt cx="5892165" cy="1968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892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9685">
                                <a:moveTo>
                                  <a:pt x="5891743" y="19067"/>
                                </a:move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  <a:lnTo>
                                  <a:pt x="5891743" y="0"/>
                                </a:lnTo>
                                <a:lnTo>
                                  <a:pt x="5891743" y="1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3" o:spid="_x0000_s1026" o:spt="203" style="height:1.55pt;width:463.95pt;" coordsize="5892165,19685" o:gfxdata="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LD5qTDVAAAAAwEAAA8AAAAAAAAAAQAgAAAAIgAAAGRycy9kb3ducmV2Lnht&#10;bFBLAQIUABQAAAAIAIdO4kDAFMg6bgIAABQGAAAOAAAAAAAAAAEAIAAAACQBAABkcnMvZTJvRG9j&#10;LnhtbFBLBQYAAAAABgAGAFkBAAAEBgAAAAA=&#10;">
                <o:lock v:ext="edit" aspectratio="f"/>
                <v:shape id="Graphic 84" o:spid="_x0000_s1026" o:spt="100" style="position:absolute;left:0;top:0;height:19685;width:5892165;" fillcolor="#E7E7E7" filled="t" stroked="f" coordsize="5892165,19685" o:gfxdata="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Fs8vugAAANsA&#10;AAAPAAAAAAAAAAEAIAAAACIAAABkcnMvZG93bnJldi54bWxQSwECFAAUAAAACACHTuJAMy8FnjsA&#10;AAA5AAAAEAAAAAAAAAABACAAAAAJAQAAZHJzL3NoYXBleG1sLnhtbFBLBQYAAAAABgAGAFsBAACz&#10;AwAAAAA=&#10;" path="m5891743,19067l0,19067,0,0,5891743,0,5891743,190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9"/>
        <w:numPr>
          <w:ilvl w:val="0"/>
          <w:numId w:val="4"/>
        </w:numPr>
        <w:tabs>
          <w:tab w:val="left" w:pos="658"/>
        </w:tabs>
        <w:spacing w:before="228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停止主数据库</w:t>
      </w:r>
    </w:p>
    <w:p>
      <w:pPr>
        <w:pStyle w:val="4"/>
        <w:spacing w:before="10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97790</wp:posOffset>
                </wp:positionV>
                <wp:extent cx="5892165" cy="276860"/>
                <wp:effectExtent l="0" t="0" r="0" b="0"/>
                <wp:wrapTopAndBottom/>
                <wp:docPr id="8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276860"/>
                          <a:chOff x="0" y="0"/>
                          <a:chExt cx="5892165" cy="27686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6" y="4766"/>
                            <a:ext cx="588264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7335">
                                <a:moveTo>
                                  <a:pt x="5869806" y="266939"/>
                                </a:moveTo>
                                <a:lnTo>
                                  <a:pt x="12404" y="266939"/>
                                </a:lnTo>
                                <a:lnTo>
                                  <a:pt x="10579" y="266558"/>
                                </a:lnTo>
                                <a:lnTo>
                                  <a:pt x="0" y="254546"/>
                                </a:lnTo>
                                <a:lnTo>
                                  <a:pt x="0" y="252639"/>
                                </a:lnTo>
                                <a:lnTo>
                                  <a:pt x="0" y="12393"/>
                                </a:lnTo>
                                <a:lnTo>
                                  <a:pt x="12404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254546"/>
                                </a:lnTo>
                                <a:lnTo>
                                  <a:pt x="5871627" y="266558"/>
                                </a:lnTo>
                                <a:lnTo>
                                  <a:pt x="5869806" y="266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6" y="4766"/>
                            <a:ext cx="588264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7335">
                                <a:moveTo>
                                  <a:pt x="0" y="252639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4" y="0"/>
                                </a:lnTo>
                                <a:lnTo>
                                  <a:pt x="14300" y="0"/>
                                </a:lnTo>
                                <a:lnTo>
                                  <a:pt x="5867909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71627" y="381"/>
                                </a:lnTo>
                                <a:lnTo>
                                  <a:pt x="5881122" y="8866"/>
                                </a:lnTo>
                                <a:lnTo>
                                  <a:pt x="5881847" y="10582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252639"/>
                                </a:lnTo>
                                <a:lnTo>
                                  <a:pt x="5882209" y="254546"/>
                                </a:lnTo>
                                <a:lnTo>
                                  <a:pt x="5881847" y="256357"/>
                                </a:lnTo>
                                <a:lnTo>
                                  <a:pt x="5881122" y="258073"/>
                                </a:lnTo>
                                <a:lnTo>
                                  <a:pt x="5880398" y="259884"/>
                                </a:lnTo>
                                <a:lnTo>
                                  <a:pt x="5873381" y="265795"/>
                                </a:lnTo>
                                <a:lnTo>
                                  <a:pt x="5871627" y="266558"/>
                                </a:lnTo>
                                <a:lnTo>
                                  <a:pt x="5869806" y="266939"/>
                                </a:lnTo>
                                <a:lnTo>
                                  <a:pt x="5867909" y="266939"/>
                                </a:lnTo>
                                <a:lnTo>
                                  <a:pt x="14300" y="266939"/>
                                </a:lnTo>
                                <a:lnTo>
                                  <a:pt x="12404" y="266939"/>
                                </a:lnTo>
                                <a:lnTo>
                                  <a:pt x="10579" y="266558"/>
                                </a:lnTo>
                                <a:lnTo>
                                  <a:pt x="8828" y="265795"/>
                                </a:lnTo>
                                <a:lnTo>
                                  <a:pt x="7075" y="265128"/>
                                </a:lnTo>
                                <a:lnTo>
                                  <a:pt x="1088" y="258073"/>
                                </a:lnTo>
                                <a:lnTo>
                                  <a:pt x="362" y="256357"/>
                                </a:lnTo>
                                <a:lnTo>
                                  <a:pt x="0" y="254546"/>
                                </a:lnTo>
                                <a:lnTo>
                                  <a:pt x="0" y="252639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9533" y="47667"/>
                            <a:ext cx="58731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181610">
                                <a:moveTo>
                                  <a:pt x="5872676" y="181137"/>
                                </a:moveTo>
                                <a:lnTo>
                                  <a:pt x="0" y="181137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181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4823" y="12441"/>
                            <a:ext cx="58623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71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systemctl</w:t>
                              </w:r>
                              <w:r>
                                <w:rPr>
                                  <w:b w:val="0"/>
                                  <w:color w:val="33495D"/>
                                  <w:spacing w:val="2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stop</w:t>
                              </w:r>
                              <w:r>
                                <w:rPr>
                                  <w:b w:val="0"/>
                                  <w:color w:val="33495D"/>
                                  <w:spacing w:val="2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495D"/>
                                  <w:spacing w:val="-2"/>
                                  <w:w w:val="130"/>
                                  <w:sz w:val="16"/>
                                </w:rPr>
                                <w:t>mysqld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74.5pt;margin-top:7.7pt;height:21.8pt;width:463.95pt;mso-position-horizontal-relative:page;mso-wrap-distance-bottom:0pt;mso-wrap-distance-top:0pt;z-index:-251623424;mso-width-relative:page;mso-height-relative:page;" coordsize="5892165,276860" o:gfxdata="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">
                <o:lock v:ext="edit" aspectratio="f"/>
                <v:shape id="Graphic 86" o:spid="_x0000_s1026" o:spt="100" style="position:absolute;left:4766;top:4766;height:267335;width:5882640;" fillcolor="#F7F7F7" filled="t" stroked="f" coordsize="5882640,267335" o:gfxdata="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Dwpmb4A&#10;AADbAAAADwAAAAAAAAABACAAAAAiAAAAZHJzL2Rvd25yZXYueG1sUEsBAhQAFAAAAAgAh07iQDMv&#10;BZ47AAAAOQAAABAAAAAAAAAAAQAgAAAADQEAAGRycy9zaGFwZXhtbC54bWxQSwUGAAAAAAYABgBb&#10;AQAAtwMAAAAA&#10;" path="m5869806,266939l12404,266939,10579,266558,0,254546,0,252639,0,12393,12404,0,5869806,0,5882209,12393,5882209,254546,5871627,266558,5869806,2669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4766;top:4766;height:267335;width:5882640;" filled="f" stroked="t" coordsize="5882640,267335" o:gfxdata="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uUszbsAAADb&#10;AAAADwAAAAAAAAABACAAAAAiAAAAZHJzL2Rvd25yZXYueG1sUEsBAhQAFAAAAAgAh07iQDMvBZ47&#10;AAAAOQAAABAAAAAAAAAAAQAgAAAACgEAAGRycy9zaGFwZXhtbC54bWxQSwUGAAAAAAYABgBbAQAA&#10;tAMAAAAA&#10;" path="m0,252639l0,14300,0,12393,362,10582,1088,8866,1814,7054,2847,5529,12404,0,14300,0,5867909,0,5869806,0,5871627,381,5881122,8866,5881847,10582,5882209,12393,5882209,14300,5882209,252639,5882209,254546,5881847,256357,5881122,258073,5880398,259884,5873381,265795,5871627,266558,5869806,266939,5867909,266939,14300,266939,12404,266939,10579,266558,8828,265795,7075,265128,1088,258073,362,256357,0,254546,0,252639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9533;top:47667;height:181610;width:5873115;" fillcolor="#F7F7F7" filled="t" stroked="f" coordsize="5873115,181610" o:gfxdata="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uWKKC2AAAA2wAAAA8A&#10;AAAAAAAAAQAgAAAAIgAAAGRycy9kb3ducmV2LnhtbFBLAQIUABQAAAAIAIdO4kAzLwWeOwAAADkA&#10;AAAQAAAAAAAAAAEAIAAAAAUBAABkcnMvc2hhcGV4bWwueG1sUEsFBgAAAAAGAAYAWwEAAK8DAAAA&#10;AA==&#10;" path="m5872676,181137l0,181137,0,0,5872676,0,5872676,1811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9" o:spid="_x0000_s1026" o:spt="202" type="#_x0000_t202" style="position:absolute;left:14823;top:12441;height:252095;width:5862320;" filled="f" stroked="f" coordsize="21600,21600" o:gfxdata="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Os2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71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33495D"/>
                            <w:w w:val="130"/>
                            <w:sz w:val="16"/>
                          </w:rPr>
                          <w:t>systemctl</w:t>
                        </w:r>
                        <w:r>
                          <w:rPr>
                            <w:b w:val="0"/>
                            <w:color w:val="33495D"/>
                            <w:spacing w:val="2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495D"/>
                            <w:w w:val="130"/>
                            <w:sz w:val="16"/>
                          </w:rPr>
                          <w:t>stop</w:t>
                        </w:r>
                        <w:r>
                          <w:rPr>
                            <w:b w:val="0"/>
                            <w:color w:val="33495D"/>
                            <w:spacing w:val="2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495D"/>
                            <w:spacing w:val="-2"/>
                            <w:w w:val="130"/>
                            <w:sz w:val="16"/>
                          </w:rPr>
                          <w:t>mysqld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94080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469265</wp:posOffset>
            </wp:positionV>
            <wp:extent cx="5897245" cy="314960"/>
            <wp:effectExtent l="0" t="0" r="0" b="0"/>
            <wp:wrapTopAndBottom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147" cy="314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6"/>
        <w:rPr>
          <w:rFonts w:hint="eastAsia" w:ascii="等线 Light" w:hAnsi="等线 Light" w:eastAsia="等线 Light" w:cs="等线 Light"/>
          <w:sz w:val="7"/>
        </w:rPr>
      </w:pPr>
    </w:p>
    <w:p>
      <w:pPr>
        <w:pStyle w:val="9"/>
        <w:numPr>
          <w:ilvl w:val="0"/>
          <w:numId w:val="4"/>
        </w:numPr>
        <w:tabs>
          <w:tab w:val="left" w:pos="658"/>
        </w:tabs>
        <w:spacing w:before="137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3"/>
          <w:sz w:val="19"/>
        </w:rPr>
        <w:t>停止从库</w:t>
      </w:r>
    </w:p>
    <w:p>
      <w:pPr>
        <w:pStyle w:val="4"/>
        <w:spacing w:before="11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97790</wp:posOffset>
                </wp:positionV>
                <wp:extent cx="5892165" cy="276860"/>
                <wp:effectExtent l="0" t="0" r="0" b="0"/>
                <wp:wrapTopAndBottom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276860"/>
                          <a:chOff x="0" y="0"/>
                          <a:chExt cx="5892165" cy="27686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6" y="4766"/>
                            <a:ext cx="588264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7335">
                                <a:moveTo>
                                  <a:pt x="5869806" y="266939"/>
                                </a:moveTo>
                                <a:lnTo>
                                  <a:pt x="12404" y="266939"/>
                                </a:lnTo>
                                <a:lnTo>
                                  <a:pt x="10579" y="266558"/>
                                </a:lnTo>
                                <a:lnTo>
                                  <a:pt x="0" y="254546"/>
                                </a:lnTo>
                                <a:lnTo>
                                  <a:pt x="0" y="252639"/>
                                </a:lnTo>
                                <a:lnTo>
                                  <a:pt x="0" y="12393"/>
                                </a:lnTo>
                                <a:lnTo>
                                  <a:pt x="12404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254546"/>
                                </a:lnTo>
                                <a:lnTo>
                                  <a:pt x="5871627" y="266558"/>
                                </a:lnTo>
                                <a:lnTo>
                                  <a:pt x="5869806" y="266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6" y="4766"/>
                            <a:ext cx="588264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7335">
                                <a:moveTo>
                                  <a:pt x="0" y="252639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4" y="0"/>
                                </a:lnTo>
                                <a:lnTo>
                                  <a:pt x="14300" y="0"/>
                                </a:lnTo>
                                <a:lnTo>
                                  <a:pt x="5867909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71627" y="381"/>
                                </a:lnTo>
                                <a:lnTo>
                                  <a:pt x="5881122" y="8866"/>
                                </a:lnTo>
                                <a:lnTo>
                                  <a:pt x="5881847" y="10582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252639"/>
                                </a:lnTo>
                                <a:lnTo>
                                  <a:pt x="5882209" y="254546"/>
                                </a:lnTo>
                                <a:lnTo>
                                  <a:pt x="5881847" y="256357"/>
                                </a:lnTo>
                                <a:lnTo>
                                  <a:pt x="5881122" y="258073"/>
                                </a:lnTo>
                                <a:lnTo>
                                  <a:pt x="5880398" y="259884"/>
                                </a:lnTo>
                                <a:lnTo>
                                  <a:pt x="5869806" y="266939"/>
                                </a:lnTo>
                                <a:lnTo>
                                  <a:pt x="5867909" y="266939"/>
                                </a:lnTo>
                                <a:lnTo>
                                  <a:pt x="14300" y="266939"/>
                                </a:lnTo>
                                <a:lnTo>
                                  <a:pt x="12404" y="266939"/>
                                </a:lnTo>
                                <a:lnTo>
                                  <a:pt x="10579" y="266558"/>
                                </a:lnTo>
                                <a:lnTo>
                                  <a:pt x="8828" y="265795"/>
                                </a:lnTo>
                                <a:lnTo>
                                  <a:pt x="7075" y="265128"/>
                                </a:lnTo>
                                <a:lnTo>
                                  <a:pt x="1088" y="258073"/>
                                </a:lnTo>
                                <a:lnTo>
                                  <a:pt x="362" y="256357"/>
                                </a:lnTo>
                                <a:lnTo>
                                  <a:pt x="0" y="254546"/>
                                </a:lnTo>
                                <a:lnTo>
                                  <a:pt x="0" y="252639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9533" y="47667"/>
                            <a:ext cx="58731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181610">
                                <a:moveTo>
                                  <a:pt x="5872676" y="181137"/>
                                </a:moveTo>
                                <a:lnTo>
                                  <a:pt x="0" y="181137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181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4823" y="12441"/>
                            <a:ext cx="58623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71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systemctl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2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stop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2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mysqld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1" o:spid="_x0000_s1026" o:spt="203" style="position:absolute;left:0pt;margin-left:74.5pt;margin-top:7.7pt;height:21.8pt;width:463.95pt;mso-position-horizontal-relative:page;mso-wrap-distance-bottom:0pt;mso-wrap-distance-top:0pt;z-index:-251622400;mso-width-relative:page;mso-height-relative:page;" coordsize="5892165,276860" o:gfxdata="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">
                <o:lock v:ext="edit" aspectratio="f"/>
                <v:shape id="Graphic 92" o:spid="_x0000_s1026" o:spt="100" style="position:absolute;left:4766;top:4766;height:267335;width:5882640;" fillcolor="#F7F7F7" filled="t" stroked="f" coordsize="5882640,267335" o:gfxdata="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t65R74A&#10;AADbAAAADwAAAAAAAAABACAAAAAiAAAAZHJzL2Rvd25yZXYueG1sUEsBAhQAFAAAAAgAh07iQDMv&#10;BZ47AAAAOQAAABAAAAAAAAAAAQAgAAAADQEAAGRycy9zaGFwZXhtbC54bWxQSwUGAAAAAAYABgBb&#10;AQAAtwMAAAAA&#10;" path="m5869806,266939l12404,266939,10579,266558,0,254546,0,252639,0,12393,12404,0,5869806,0,5882209,12393,5882209,254546,5871627,266558,5869806,2669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3" o:spid="_x0000_s1026" o:spt="100" style="position:absolute;left:4766;top:4766;height:267335;width:5882640;" filled="f" stroked="t" coordsize="5882640,267335" o:gfxdata="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B7wTvQAA&#10;ANsAAAAPAAAAAAAAAAEAIAAAACIAAABkcnMvZG93bnJldi54bWxQSwECFAAUAAAACACHTuJAMy8F&#10;njsAAAA5AAAAEAAAAAAAAAABACAAAAAMAQAAZHJzL3NoYXBleG1sLnhtbFBLBQYAAAAABgAGAFsB&#10;AAC2AwAAAAA=&#10;" path="m0,252639l0,14300,0,12393,362,10582,1088,8866,1814,7054,2847,5529,12404,0,14300,0,5867909,0,5869806,0,5871627,381,5881122,8866,5881847,10582,5882209,12393,5882209,14300,5882209,252639,5882209,254546,5881847,256357,5881122,258073,5880398,259884,5869806,266939,5867909,266939,14300,266939,12404,266939,10579,266558,8828,265795,7075,265128,1088,258073,362,256357,0,254546,0,252639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94" o:spid="_x0000_s1026" o:spt="100" style="position:absolute;left:9533;top:47667;height:181610;width:5873115;" fillcolor="#F7F7F7" filled="t" stroked="f" coordsize="5873115,181610" o:gfxdata="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8CtHi8AAAA&#10;2wAAAA8AAAAAAAAAAQAgAAAAIgAAAGRycy9kb3ducmV2LnhtbFBLAQIUABQAAAAIAIdO4kAzLwWe&#10;OwAAADkAAAAQAAAAAAAAAAEAIAAAAAsBAABkcnMvc2hhcGV4bWwueG1sUEsFBgAAAAAGAAYAWwEA&#10;ALUDAAAAAA==&#10;" path="m5872676,181137l0,181137,0,0,5872676,0,5872676,1811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95" o:spid="_x0000_s1026" o:spt="202" type="#_x0000_t202" style="position:absolute;left:14823;top:12441;height:252095;width:5862320;" filled="f" stroked="f" coordsize="21600,21600" o:gfxdata="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rl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71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770087"/>
                            <w:w w:val="130"/>
                            <w:sz w:val="16"/>
                          </w:rPr>
                          <w:t>systemctl</w:t>
                        </w:r>
                        <w:r>
                          <w:rPr>
                            <w:b w:val="0"/>
                            <w:color w:val="770087"/>
                            <w:spacing w:val="2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770087"/>
                            <w:w w:val="130"/>
                            <w:sz w:val="16"/>
                          </w:rPr>
                          <w:t>stop</w:t>
                        </w:r>
                        <w:r>
                          <w:rPr>
                            <w:b w:val="0"/>
                            <w:color w:val="770087"/>
                            <w:spacing w:val="2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mysqld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95104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469900</wp:posOffset>
            </wp:positionV>
            <wp:extent cx="5886450" cy="371475"/>
            <wp:effectExtent l="0" t="0" r="0" b="0"/>
            <wp:wrapTopAndBottom/>
            <wp:docPr id="96" name="Imag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488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6"/>
        <w:rPr>
          <w:rFonts w:hint="eastAsia" w:ascii="等线 Light" w:hAnsi="等线 Light" w:eastAsia="等线 Light" w:cs="等线 Light"/>
          <w:sz w:val="7"/>
        </w:rPr>
      </w:pPr>
    </w:p>
    <w:p>
      <w:pPr>
        <w:pStyle w:val="2"/>
        <w:spacing w:before="51" w:line="690" w:lineRule="atLeast"/>
        <w:ind w:right="7747"/>
        <w:rPr>
          <w:rFonts w:hint="eastAsia" w:ascii="等线 Light" w:hAnsi="等线 Light" w:eastAsia="等线 Light" w:cs="等线 Light"/>
        </w:rPr>
      </w:pPr>
      <w:bookmarkStart w:id="8" w:name="新数据库操作"/>
      <w:bookmarkEnd w:id="8"/>
      <w:r>
        <w:rPr>
          <w:rFonts w:hint="eastAsia" w:ascii="等线 Light" w:hAnsi="等线 Light" w:eastAsia="等线 Light" w:cs="等线 Light"/>
          <w:color w:val="33495D"/>
          <w:spacing w:val="-2"/>
        </w:rPr>
        <w:t>新数据库操作</w:t>
      </w:r>
      <w:bookmarkStart w:id="9" w:name="关闭主库VIP"/>
      <w:bookmarkEnd w:id="9"/>
      <w:r>
        <w:rPr>
          <w:rFonts w:hint="eastAsia" w:ascii="等线 Light" w:hAnsi="等线 Light" w:eastAsia="等线 Light" w:cs="等线 Light"/>
          <w:color w:val="33495D"/>
          <w:spacing w:val="-2"/>
        </w:rPr>
        <w:t>关闭主库</w:t>
      </w:r>
      <w:r>
        <w:rPr>
          <w:rFonts w:hint="eastAsia" w:ascii="等线 Light" w:hAnsi="等线 Light" w:eastAsia="等线 Light" w:cs="等线 Light"/>
          <w:color w:val="33495D"/>
          <w:spacing w:val="-2"/>
          <w:w w:val="95"/>
        </w:rPr>
        <w:t>VIP</w:t>
      </w:r>
    </w:p>
    <w:p>
      <w:pPr>
        <w:pStyle w:val="9"/>
        <w:numPr>
          <w:ilvl w:val="0"/>
          <w:numId w:val="5"/>
        </w:numPr>
        <w:tabs>
          <w:tab w:val="left" w:pos="658"/>
        </w:tabs>
        <w:spacing w:before="89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连接主库，并进行关闭数据库</w:t>
      </w:r>
    </w:p>
    <w:p>
      <w:pPr>
        <w:pStyle w:val="4"/>
        <w:spacing w:before="10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97790</wp:posOffset>
                </wp:positionV>
                <wp:extent cx="5539105" cy="2574290"/>
                <wp:effectExtent l="0" t="0" r="0" b="0"/>
                <wp:wrapTopAndBottom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2574290"/>
                          <a:chOff x="0" y="0"/>
                          <a:chExt cx="5539105" cy="257429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766" y="4766"/>
                            <a:ext cx="5529580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2564765">
                                <a:moveTo>
                                  <a:pt x="5517064" y="2564529"/>
                                </a:moveTo>
                                <a:lnTo>
                                  <a:pt x="12403" y="2564529"/>
                                </a:lnTo>
                                <a:lnTo>
                                  <a:pt x="10582" y="2564147"/>
                                </a:lnTo>
                                <a:lnTo>
                                  <a:pt x="0" y="2552135"/>
                                </a:lnTo>
                                <a:lnTo>
                                  <a:pt x="0" y="2550228"/>
                                </a:lnTo>
                                <a:lnTo>
                                  <a:pt x="0" y="12393"/>
                                </a:lnTo>
                                <a:lnTo>
                                  <a:pt x="12403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2552135"/>
                                </a:lnTo>
                                <a:lnTo>
                                  <a:pt x="5518885" y="2564147"/>
                                </a:lnTo>
                                <a:lnTo>
                                  <a:pt x="5517064" y="25645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766" y="4766"/>
                            <a:ext cx="5529580" cy="256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2564765">
                                <a:moveTo>
                                  <a:pt x="0" y="2550228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3" y="0"/>
                                </a:lnTo>
                                <a:lnTo>
                                  <a:pt x="14300" y="0"/>
                                </a:lnTo>
                                <a:lnTo>
                                  <a:pt x="5515167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18885" y="381"/>
                                </a:lnTo>
                                <a:lnTo>
                                  <a:pt x="5528380" y="8866"/>
                                </a:lnTo>
                                <a:lnTo>
                                  <a:pt x="5529105" y="10582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2550228"/>
                                </a:lnTo>
                                <a:lnTo>
                                  <a:pt x="5529467" y="2552135"/>
                                </a:lnTo>
                                <a:lnTo>
                                  <a:pt x="5529105" y="2553946"/>
                                </a:lnTo>
                                <a:lnTo>
                                  <a:pt x="5528380" y="2555662"/>
                                </a:lnTo>
                                <a:lnTo>
                                  <a:pt x="5527656" y="2557474"/>
                                </a:lnTo>
                                <a:lnTo>
                                  <a:pt x="5520639" y="2563385"/>
                                </a:lnTo>
                                <a:lnTo>
                                  <a:pt x="5518885" y="2564147"/>
                                </a:lnTo>
                                <a:lnTo>
                                  <a:pt x="5517064" y="2564529"/>
                                </a:lnTo>
                                <a:lnTo>
                                  <a:pt x="5515167" y="2564529"/>
                                </a:lnTo>
                                <a:lnTo>
                                  <a:pt x="14300" y="2564529"/>
                                </a:lnTo>
                                <a:lnTo>
                                  <a:pt x="12403" y="2564529"/>
                                </a:lnTo>
                                <a:lnTo>
                                  <a:pt x="10582" y="2564147"/>
                                </a:lnTo>
                                <a:lnTo>
                                  <a:pt x="8828" y="2563385"/>
                                </a:lnTo>
                                <a:lnTo>
                                  <a:pt x="7073" y="2562717"/>
                                </a:lnTo>
                                <a:lnTo>
                                  <a:pt x="1088" y="2555662"/>
                                </a:lnTo>
                                <a:lnTo>
                                  <a:pt x="362" y="2553946"/>
                                </a:lnTo>
                                <a:lnTo>
                                  <a:pt x="0" y="2552135"/>
                                </a:lnTo>
                                <a:lnTo>
                                  <a:pt x="0" y="2550228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533" y="47667"/>
                            <a:ext cx="5520055" cy="247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2479040">
                                <a:moveTo>
                                  <a:pt x="5519934" y="2478726"/>
                                </a:moveTo>
                                <a:lnTo>
                                  <a:pt x="0" y="2478726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2478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4824" y="12441"/>
                            <a:ext cx="5509895" cy="2549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 w:line="324" w:lineRule="auto"/>
                                <w:ind w:left="164" w:right="5744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Opt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ecm0034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 xml:space="preserve">cn-changsha-2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sudo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85"/>
                                  <w:sz w:val="16"/>
                                </w:rPr>
                                <w:t xml:space="preserve"> -i</w:t>
                              </w:r>
                            </w:p>
                            <w:p>
                              <w:pPr>
                                <w:spacing w:before="59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tabs>
                                  <w:tab w:val="left" w:pos="2155"/>
                                </w:tabs>
                                <w:spacing w:before="1" w:line="324" w:lineRule="auto"/>
                                <w:ind w:left="164" w:right="5025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root@ocm0034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7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4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40"/>
                                  <w:sz w:val="16"/>
                                </w:rPr>
                                <w:t>#crictl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8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40"/>
                                  <w:sz w:val="16"/>
                                </w:rPr>
                                <w:t>ps|grep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8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40"/>
                                  <w:sz w:val="16"/>
                                </w:rPr>
                                <w:t xml:space="preserve">lib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d491743c7cf56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spacing w:val="-2"/>
                                  <w:w w:val="125"/>
                                  <w:sz w:val="16"/>
                                </w:rPr>
                                <w:t>77d4061ef048e</w:t>
                              </w:r>
                            </w:p>
                            <w:p>
                              <w:pPr>
                                <w:spacing w:before="59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root@ocm0034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2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4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4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2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40"/>
                                  <w:sz w:val="16"/>
                                </w:rPr>
                                <w:t>crictl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2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exec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2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40"/>
                                  <w:sz w:val="16"/>
                                </w:rPr>
                                <w:t>-it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d491743c7cf56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4"/>
                                  <w:w w:val="125"/>
                                  <w:sz w:val="16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before="133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 w:line="307" w:lineRule="auto"/>
                                <w:ind w:left="164" w:right="3317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root@ocm0034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>virsh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>console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 xml:space="preserve">instance-00002bca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4"/>
                                  <w:w w:val="135"/>
                                  <w:sz w:val="16"/>
                                </w:rPr>
                                <w:t>root</w:t>
                              </w:r>
                            </w:p>
                            <w:p>
                              <w:pPr>
                                <w:spacing w:before="90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 w:line="307" w:lineRule="auto"/>
                                <w:ind w:left="164" w:right="4727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root@mysql-5710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cd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 xml:space="preserve">/usr/local/bin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root@mysql-5710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7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ipset.sh</w:t>
                              </w:r>
                            </w:p>
                            <w:p>
                              <w:pPr>
                                <w:spacing w:before="15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root@mysql-5710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ifconfig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4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eth0:1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192.168.0.49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4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netmask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255.255.255.0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4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4"/>
                                  <w:w w:val="125"/>
                                  <w:sz w:val="16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7" o:spid="_x0000_s1026" o:spt="203" style="position:absolute;left:0pt;margin-left:102.3pt;margin-top:7.7pt;height:202.7pt;width:436.15pt;mso-position-horizontal-relative:page;mso-wrap-distance-bottom:0pt;mso-wrap-distance-top:0pt;z-index:-251621376;mso-width-relative:page;mso-height-relative:page;" coordsize="5539105,2574290" o:gfxdata="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I4QccbaAAAACwEAAA8AAAAAAAAAAQAgAAAAIgAAAGRycy9kb3ducmV2LnhtbFBLAQIU&#10;ABQAAAAIAIdO4kDWImkV1gQAAH8UAAAOAAAAAAAAAAEAIAAAACkBAABkcnMvZTJvRG9jLnhtbFBL&#10;BQYAAAAABgAGAFkBAABxCAAAAAA=&#10;">
                <o:lock v:ext="edit" aspectratio="f"/>
                <v:shape id="Graphic 98" o:spid="_x0000_s1026" o:spt="100" style="position:absolute;left:4766;top:4766;height:2564765;width:5529580;" fillcolor="#F7F7F7" filled="t" stroked="f" coordsize="5529580,2564765" o:gfxdata="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nSdLsAAADb&#10;AAAADwAAAAAAAAABACAAAAAiAAAAZHJzL2Rvd25yZXYueG1sUEsBAhQAFAAAAAgAh07iQDMvBZ47&#10;AAAAOQAAABAAAAAAAAAAAQAgAAAACgEAAGRycy9zaGFwZXhtbC54bWxQSwUGAAAAAAYABgBbAQAA&#10;tAMAAAAA&#10;" path="m5517064,2564529l12403,2564529,10582,2564147,0,2552135,0,2550228,0,12393,12403,0,5517064,0,5529467,12393,5529467,2552135,5518885,2564147,5517064,256452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4766;top:4766;height:2564765;width:5529580;" filled="f" stroked="t" coordsize="5529580,2564765" o:gfxdata="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2+tS/&#10;AAAA2wAAAA8AAAAAAAAAAQAgAAAAIgAAAGRycy9kb3ducmV2LnhtbFBLAQIUABQAAAAIAIdO4kAz&#10;LwWeOwAAADkAAAAQAAAAAAAAAAEAIAAAAA4BAABkcnMvc2hhcGV4bWwueG1sUEsFBgAAAAAGAAYA&#10;WwEAALgDAAAAAA==&#10;" path="m0,2550228l0,14300,0,12393,362,10582,1088,8866,1814,7054,2847,5529,12403,0,14300,0,5515167,0,5517064,0,5518885,381,5528380,8866,5529105,10582,5529467,12393,5529467,14300,5529467,2550228,5529467,2552135,5529105,2553946,5528380,2555662,5527656,2557474,5520639,2563385,5518885,2564147,5517064,2564529,5515167,2564529,14300,2564529,12403,2564529,10582,2564147,8828,2563385,7073,2562717,1088,2555662,362,2553946,0,2552135,0,2550228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9533;top:47667;height:2479040;width:5520055;" fillcolor="#F7F7F7" filled="t" stroked="f" coordsize="5520055,2479040" o:gfxdata="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+wg2m/&#10;AAAA3AAAAA8AAAAAAAAAAQAgAAAAIgAAAGRycy9kb3ducmV2LnhtbFBLAQIUABQAAAAIAIdO4kAz&#10;LwWeOwAAADkAAAAQAAAAAAAAAAEAIAAAAA4BAABkcnMvc2hhcGV4bWwueG1sUEsFBgAAAAAGAAYA&#10;WwEAALgDAAAAAA==&#10;" path="m5519934,2478726l0,2478726,0,0,5519934,0,5519934,247872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1" o:spid="_x0000_s1026" o:spt="202" type="#_x0000_t202" style="position:absolute;left:14824;top:12441;height:2549525;width:5509895;" filled="f" stroked="f" coordsize="21600,21600" o:gfxdata="UEsDBAoAAAAAAIdO4kAAAAAAAAAAAAAAAAAEAAAAZHJzL1BLAwQUAAAACACHTuJAyMzz+b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RfZfD7TLpAL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M8/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 w:line="324" w:lineRule="auto"/>
                          <w:ind w:left="164" w:right="5744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Opt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ecm0034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 xml:space="preserve">cn-changsha-2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sudo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85"/>
                            <w:sz w:val="16"/>
                          </w:rPr>
                          <w:t xml:space="preserve"> -i</w:t>
                        </w:r>
                      </w:p>
                      <w:p>
                        <w:pPr>
                          <w:spacing w:before="59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tabs>
                            <w:tab w:val="left" w:pos="2155"/>
                          </w:tabs>
                          <w:spacing w:before="1" w:line="324" w:lineRule="auto"/>
                          <w:ind w:left="164" w:right="5025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root@ocm0034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7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4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4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40"/>
                            <w:sz w:val="16"/>
                          </w:rPr>
                          <w:t>#crictl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8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40"/>
                            <w:sz w:val="16"/>
                          </w:rPr>
                          <w:t>ps|grep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8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40"/>
                            <w:sz w:val="16"/>
                          </w:rPr>
                          <w:t xml:space="preserve">lib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d491743c7cf56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z w:val="16"/>
                          </w:rPr>
                          <w:tab/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spacing w:val="-2"/>
                            <w:w w:val="125"/>
                            <w:sz w:val="16"/>
                          </w:rPr>
                          <w:t>77d4061ef048e</w:t>
                        </w:r>
                      </w:p>
                      <w:p>
                        <w:pPr>
                          <w:spacing w:before="59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root@ocm0034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2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4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4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40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2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40"/>
                            <w:sz w:val="16"/>
                          </w:rPr>
                          <w:t>crictl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2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exec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2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40"/>
                            <w:sz w:val="16"/>
                          </w:rPr>
                          <w:t>-it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d491743c7cf56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4"/>
                            <w:w w:val="125"/>
                            <w:sz w:val="16"/>
                          </w:rPr>
                          <w:t>bash</w:t>
                        </w:r>
                      </w:p>
                      <w:p>
                        <w:pPr>
                          <w:spacing w:before="133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 w:line="307" w:lineRule="auto"/>
                          <w:ind w:left="164" w:right="3317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root@ocm0034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>virsh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>console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 xml:space="preserve">instance-00002bca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4"/>
                            <w:w w:val="135"/>
                            <w:sz w:val="16"/>
                          </w:rPr>
                          <w:t>root</w:t>
                        </w:r>
                      </w:p>
                      <w:p>
                        <w:pPr>
                          <w:spacing w:before="90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 w:line="307" w:lineRule="auto"/>
                          <w:ind w:left="164" w:right="4727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root@mysql-5710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cd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 xml:space="preserve">/usr/local/bin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5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root@mysql-5710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5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5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5"/>
                            <w:sz w:val="16"/>
                          </w:rPr>
                          <w:t>cat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7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5"/>
                            <w:sz w:val="16"/>
                          </w:rPr>
                          <w:t>ipset.sh</w:t>
                        </w:r>
                      </w:p>
                      <w:p>
                        <w:pPr>
                          <w:spacing w:before="15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root@mysql-5710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ifconfig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4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eth0:1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192.168.0.49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4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netmask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255.255.255.0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4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4"/>
                            <w:w w:val="125"/>
                            <w:sz w:val="16"/>
                          </w:rPr>
                          <w:t>down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2776220</wp:posOffset>
            </wp:positionV>
            <wp:extent cx="5897245" cy="1851025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385" cy="1851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4721225</wp:posOffset>
            </wp:positionV>
            <wp:extent cx="5889625" cy="953135"/>
            <wp:effectExtent l="0" t="0" r="0" b="0"/>
            <wp:wrapTopAndBottom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403" cy="952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5826760</wp:posOffset>
                </wp:positionV>
                <wp:extent cx="5892165" cy="19685"/>
                <wp:effectExtent l="0" t="0" r="0" b="0"/>
                <wp:wrapTopAndBottom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74.5pt;margin-top:458.8pt;height:1.55pt;width:463.95pt;mso-position-horizontal-relative:page;mso-wrap-distance-bottom:0pt;mso-wrap-distance-top:0pt;z-index:-251619328;mso-width-relative:page;mso-height-relative:page;" fillcolor="#E7E7E7" filled="t" stroked="f" coordsize="5892165,19685" o:gfxdata="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TfV4fYAAAADAEAAA8AAAAAAAAAAQAgAAAAIgAAAGRycy9kb3ducmV2LnhtbFBLAQIUABQA&#10;AAAIAIdO4kD2rLvcKQIAAOgEAAAOAAAAAAAAAAEAIAAAACcBAABkcnMvZTJvRG9jLnhtbFBLBQYA&#10;AAAABgAGAFkBAADCBQAAAAA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4"/>
        <w:rPr>
          <w:rFonts w:hint="eastAsia" w:ascii="等线 Light" w:hAnsi="等线 Light" w:eastAsia="等线 Light" w:cs="等线 Light"/>
          <w:sz w:val="8"/>
        </w:rPr>
      </w:pPr>
    </w:p>
    <w:p>
      <w:pPr>
        <w:pStyle w:val="4"/>
        <w:spacing w:before="4"/>
        <w:rPr>
          <w:rFonts w:hint="eastAsia" w:ascii="等线 Light" w:hAnsi="等线 Light" w:eastAsia="等线 Light" w:cs="等线 Light"/>
          <w:sz w:val="7"/>
        </w:rPr>
      </w:pPr>
    </w:p>
    <w:p>
      <w:pPr>
        <w:pStyle w:val="4"/>
        <w:spacing w:before="12"/>
        <w:rPr>
          <w:rFonts w:hint="eastAsia" w:ascii="等线 Light" w:hAnsi="等线 Light" w:eastAsia="等线 Light" w:cs="等线 Light"/>
          <w:sz w:val="12"/>
        </w:rPr>
      </w:pPr>
    </w:p>
    <w:p>
      <w:pPr>
        <w:spacing w:after="0"/>
        <w:rPr>
          <w:rFonts w:hint="eastAsia" w:ascii="等线 Light" w:hAnsi="等线 Light" w:eastAsia="等线 Light" w:cs="等线 Light"/>
          <w:sz w:val="12"/>
        </w:rPr>
        <w:sectPr>
          <w:pgSz w:w="12240" w:h="15840"/>
          <w:pgMar w:top="560" w:right="1360" w:bottom="280" w:left="1380" w:header="720" w:footer="720" w:gutter="0"/>
          <w:cols w:space="720" w:num="1"/>
        </w:sectPr>
      </w:pPr>
    </w:p>
    <w:p>
      <w:pPr>
        <w:spacing w:before="68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命令解释：</w:t>
      </w:r>
    </w:p>
    <w:p>
      <w:pPr>
        <w:spacing w:before="157"/>
        <w:ind w:left="266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1699260</wp:posOffset>
                </wp:positionH>
                <wp:positionV relativeFrom="paragraph">
                  <wp:posOffset>97790</wp:posOffset>
                </wp:positionV>
                <wp:extent cx="1649730" cy="400685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30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9730" h="400685">
                              <a:moveTo>
                                <a:pt x="1287030" y="226237"/>
                              </a:moveTo>
                              <a:lnTo>
                                <a:pt x="1270482" y="209740"/>
                              </a:lnTo>
                              <a:lnTo>
                                <a:pt x="817359" y="209740"/>
                              </a:lnTo>
                              <a:lnTo>
                                <a:pt x="800811" y="226237"/>
                              </a:lnTo>
                              <a:lnTo>
                                <a:pt x="800811" y="381342"/>
                              </a:lnTo>
                              <a:lnTo>
                                <a:pt x="800811" y="383832"/>
                              </a:lnTo>
                              <a:lnTo>
                                <a:pt x="817359" y="400418"/>
                              </a:lnTo>
                              <a:lnTo>
                                <a:pt x="1270482" y="400418"/>
                              </a:lnTo>
                              <a:lnTo>
                                <a:pt x="1287030" y="383832"/>
                              </a:lnTo>
                              <a:lnTo>
                                <a:pt x="1287030" y="226237"/>
                              </a:lnTo>
                              <a:close/>
                            </a:path>
                            <a:path w="1649730" h="400685">
                              <a:moveTo>
                                <a:pt x="1649298" y="16497"/>
                              </a:moveTo>
                              <a:lnTo>
                                <a:pt x="1632762" y="0"/>
                              </a:lnTo>
                              <a:lnTo>
                                <a:pt x="16535" y="0"/>
                              </a:lnTo>
                              <a:lnTo>
                                <a:pt x="0" y="16497"/>
                              </a:lnTo>
                              <a:lnTo>
                                <a:pt x="0" y="171602"/>
                              </a:lnTo>
                              <a:lnTo>
                                <a:pt x="0" y="174180"/>
                              </a:lnTo>
                              <a:lnTo>
                                <a:pt x="16535" y="190677"/>
                              </a:lnTo>
                              <a:lnTo>
                                <a:pt x="1632762" y="190677"/>
                              </a:lnTo>
                              <a:lnTo>
                                <a:pt x="1649298" y="174180"/>
                              </a:lnTo>
                              <a:lnTo>
                                <a:pt x="1649298" y="164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133.8pt;margin-top:7.7pt;height:31.55pt;width:129.9pt;mso-position-horizontal-relative:page;z-index:-251642880;mso-width-relative:page;mso-height-relative:page;" fillcolor="#F7F7F7" filled="t" stroked="f" coordsize="1649730,400685" o:gfxdata="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" path="m1287030,226237l1270482,209740,817359,209740,800811,226237,800811,381342,800811,383832,817359,400418,1270482,400418,1287030,383832,1287030,226237xem1649298,16497l1632762,0,16535,0,0,16497,0,171602,0,174180,16535,190677,1632762,190677,1649298,174180,1649298,1649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pacing w:val="19"/>
          <w:sz w:val="19"/>
        </w:rPr>
        <w:t xml:space="preserve">命令用于在  </w:t>
      </w:r>
      <w:r>
        <w:rPr>
          <w:rFonts w:hint="eastAsia" w:ascii="等线 Light" w:hAnsi="等线 Light" w:eastAsia="等线 Light" w:cs="等线 Light"/>
          <w:b w:val="0"/>
          <w:color w:val="E86900"/>
          <w:sz w:val="18"/>
        </w:rPr>
        <w:t>ecm0034.a.cn-changsha-2</w:t>
      </w:r>
      <w:r>
        <w:rPr>
          <w:rFonts w:hint="eastAsia" w:ascii="等线 Light" w:hAnsi="等线 Light" w:eastAsia="等线 Light" w:cs="等线 Light"/>
          <w:b w:val="0"/>
          <w:color w:val="E86900"/>
          <w:spacing w:val="71"/>
          <w:sz w:val="18"/>
        </w:rPr>
        <w:t xml:space="preserve">  </w:t>
      </w:r>
      <w:r>
        <w:rPr>
          <w:rFonts w:hint="eastAsia" w:ascii="等线 Light" w:hAnsi="等线 Light" w:eastAsia="等线 Light" w:cs="等线 Light"/>
          <w:color w:val="33495D"/>
          <w:spacing w:val="9"/>
          <w:sz w:val="19"/>
        </w:rPr>
        <w:t xml:space="preserve">主机上，以 </w:t>
      </w:r>
      <w:r>
        <w:rPr>
          <w:rFonts w:hint="eastAsia" w:ascii="等线 Light" w:hAnsi="等线 Light" w:eastAsia="等线 Light" w:cs="等线 Light"/>
          <w:color w:val="33495D"/>
          <w:sz w:val="19"/>
        </w:rPr>
        <w:t>root</w:t>
      </w:r>
      <w:r>
        <w:rPr>
          <w:rFonts w:hint="eastAsia" w:ascii="等线 Light" w:hAnsi="等线 Light" w:eastAsia="等线 Light" w:cs="等线 Light"/>
          <w:color w:val="33495D"/>
          <w:spacing w:val="40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身份进入特定容器和虚拟机，查看并编辑</w:t>
      </w:r>
    </w:p>
    <w:p>
      <w:pPr>
        <w:tabs>
          <w:tab w:val="left" w:pos="5561"/>
        </w:tabs>
        <w:spacing w:before="7"/>
        <w:ind w:left="0" w:right="482" w:firstLine="0"/>
        <w:jc w:val="center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2540</wp:posOffset>
                </wp:positionV>
                <wp:extent cx="619760" cy="191135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760" cy="191135"/>
                          <a:chOff x="0" y="0"/>
                          <a:chExt cx="619760" cy="19113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1976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760" h="191135">
                                <a:moveTo>
                                  <a:pt x="603141" y="190671"/>
                                </a:moveTo>
                                <a:lnTo>
                                  <a:pt x="16538" y="190671"/>
                                </a:lnTo>
                                <a:lnTo>
                                  <a:pt x="14106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38" y="0"/>
                                </a:lnTo>
                                <a:lnTo>
                                  <a:pt x="603141" y="0"/>
                                </a:lnTo>
                                <a:lnTo>
                                  <a:pt x="619681" y="16493"/>
                                </a:lnTo>
                                <a:lnTo>
                                  <a:pt x="619681" y="174082"/>
                                </a:lnTo>
                                <a:lnTo>
                                  <a:pt x="605572" y="190194"/>
                                </a:lnTo>
                                <a:lnTo>
                                  <a:pt x="603141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61976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0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spacing w:val="-2"/>
                                  <w:w w:val="140"/>
                                  <w:sz w:val="18"/>
                                </w:rPr>
                                <w:t>ipset.sh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026" o:spt="203" style="position:absolute;left:0pt;margin-left:74.5pt;margin-top:0.2pt;height:15.05pt;width:48.8pt;mso-position-horizontal-relative:page;z-index:251661312;mso-width-relative:page;mso-height-relative:page;" coordsize="619760,191135" o:gfxdata="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VX1R/dcA&#10;AAAHAQAADwAAAAAAAAABACAAAAAiAAAAZHJzL2Rvd25yZXYueG1sUEsBAhQAFAAAAAgAh07iQAjF&#10;7RgEAwAA6QgAAA4AAAAAAAAAAQAgAAAAJgEAAGRycy9lMm9Eb2MueG1sUEsFBgAAAAAGAAYAWQEA&#10;AJwGAAAAAA==&#10;">
                <o:lock v:ext="edit" aspectratio="f"/>
                <v:shape id="Graphic 107" o:spid="_x0000_s1026" o:spt="100" style="position:absolute;left:0;top:0;height:191135;width:619760;" fillcolor="#F7F7F7" filled="t" stroked="f" coordsize="619760,191135" o:gfxdata="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/EzKbsAAADc&#10;AAAADwAAAAAAAAABACAAAAAiAAAAZHJzL2Rvd25yZXYueG1sUEsBAhQAFAAAAAgAh07iQDMvBZ47&#10;AAAAOQAAABAAAAAAAAAAAQAgAAAACgEAAGRycy9zaGFwZXhtbC54bWxQSwUGAAAAAAYABgBbAQAA&#10;tAMAAAAA&#10;" path="m603141,190671l16538,190671,14106,190194,0,174082,0,171604,0,16493,16538,0,603141,0,619681,16493,619681,174082,605572,190194,603141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08" o:spid="_x0000_s1026" o:spt="202" type="#_x0000_t202" style="position:absolute;left:0;top:0;height:191135;width:619760;" filled="f" stroked="f" coordsize="21600,21600" o:gfxdata="UEsDBAoAAAAAAIdO4kAAAAAAAAAAAAAAAAAEAAAAZHJzL1BLAwQUAAAACACHTuJAWfZaZL4AAADc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I7TyjEygl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fZaZ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60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spacing w:val="-2"/>
                            <w:w w:val="140"/>
                            <w:sz w:val="18"/>
                          </w:rPr>
                          <w:t>ipset.sh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4206875</wp:posOffset>
                </wp:positionH>
                <wp:positionV relativeFrom="paragraph">
                  <wp:posOffset>2540</wp:posOffset>
                </wp:positionV>
                <wp:extent cx="896620" cy="191135"/>
                <wp:effectExtent l="0" t="0" r="0" b="0"/>
                <wp:wrapNone/>
                <wp:docPr id="109" name="Group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6619" cy="191135"/>
                          <a:chOff x="0" y="0"/>
                          <a:chExt cx="896619" cy="19113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896619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6619" h="191135">
                                <a:moveTo>
                                  <a:pt x="879614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14109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40" y="0"/>
                                </a:lnTo>
                                <a:lnTo>
                                  <a:pt x="879614" y="0"/>
                                </a:lnTo>
                                <a:lnTo>
                                  <a:pt x="896155" y="16493"/>
                                </a:lnTo>
                                <a:lnTo>
                                  <a:pt x="896155" y="174082"/>
                                </a:lnTo>
                                <a:lnTo>
                                  <a:pt x="882045" y="190194"/>
                                </a:lnTo>
                                <a:lnTo>
                                  <a:pt x="879614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896619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5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spacing w:val="-2"/>
                                  <w:w w:val="125"/>
                                  <w:sz w:val="18"/>
                                </w:rPr>
                                <w:t>192.168.0.49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9" o:spid="_x0000_s1026" o:spt="203" style="position:absolute;left:0pt;margin-left:331.25pt;margin-top:0.2pt;height:15.05pt;width:70.6pt;mso-position-horizontal-relative:page;z-index:-251641856;mso-width-relative:page;mso-height-relative:page;" coordsize="896619,191135" o:gfxdata="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">
                <o:lock v:ext="edit" aspectratio="f"/>
                <v:shape id="Graphic 110" o:spid="_x0000_s1026" o:spt="100" style="position:absolute;left:0;top:0;height:191135;width:896619;" fillcolor="#F7F7F7" filled="t" stroked="f" coordsize="896619,191135" o:gfxdata="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aaOwr4A&#10;AADcAAAADwAAAAAAAAABACAAAAAiAAAAZHJzL2Rvd25yZXYueG1sUEsBAhQAFAAAAAgAh07iQDMv&#10;BZ47AAAAOQAAABAAAAAAAAAAAQAgAAAADQEAAGRycy9zaGFwZXhtbC54bWxQSwUGAAAAAAYABgBb&#10;AQAAtwMAAAAA&#10;" path="m879614,190671l16540,190671,14109,190194,0,174082,0,171604,0,16493,16540,0,879614,0,896155,16493,896155,174082,882045,190194,879614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1" o:spid="_x0000_s1026" o:spt="202" type="#_x0000_t202" style="position:absolute;left:0;top:0;height:191135;width:896619;" filled="f" stroked="f" coordsize="21600,21600" o:gfxdata="UEsDBAoAAAAAAIdO4kAAAAAAAAAAAAAAAAAEAAAAZHJzL1BLAwQUAAAACACHTuJATRVlJLwAAADc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y+D3mXSBXP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0VZS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55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spacing w:val="-2"/>
                            <w:w w:val="125"/>
                            <w:sz w:val="18"/>
                          </w:rPr>
                          <w:t>192.168.0.49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z w:val="19"/>
        </w:rPr>
        <w:t>脚本，然后配置</w:t>
      </w:r>
      <w:r>
        <w:rPr>
          <w:rFonts w:hint="eastAsia" w:ascii="等线 Light" w:hAnsi="等线 Light" w:eastAsia="等线 Light" w:cs="等线 Light"/>
          <w:color w:val="33495D"/>
          <w:spacing w:val="66"/>
          <w:w w:val="120"/>
          <w:sz w:val="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E86900"/>
          <w:w w:val="120"/>
          <w:sz w:val="18"/>
        </w:rPr>
        <w:t>eth0:1</w:t>
      </w:r>
      <w:r>
        <w:rPr>
          <w:rFonts w:hint="eastAsia" w:ascii="等线 Light" w:hAnsi="等线 Light" w:eastAsia="等线 Light" w:cs="等线 Light"/>
          <w:b w:val="0"/>
          <w:color w:val="E86900"/>
          <w:spacing w:val="72"/>
          <w:w w:val="120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z w:val="19"/>
        </w:rPr>
        <w:t>网络接口的</w:t>
      </w:r>
      <w:r>
        <w:rPr>
          <w:rFonts w:hint="eastAsia" w:ascii="等线 Light" w:hAnsi="等线 Light" w:eastAsia="等线 Light" w:cs="等线 Light"/>
          <w:color w:val="33495D"/>
          <w:spacing w:val="7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z w:val="19"/>
        </w:rPr>
        <w:t>IP</w:t>
      </w:r>
      <w:r>
        <w:rPr>
          <w:rFonts w:hint="eastAsia" w:ascii="等线 Light" w:hAnsi="等线 Light" w:eastAsia="等线 Light" w:cs="等线 Light"/>
          <w:color w:val="33495D"/>
          <w:spacing w:val="-9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z w:val="19"/>
        </w:rPr>
        <w:t>地址</w:t>
      </w:r>
      <w:r>
        <w:rPr>
          <w:rFonts w:hint="eastAsia" w:ascii="等线 Light" w:hAnsi="等线 Light" w:eastAsia="等线 Light" w:cs="等线 Light"/>
          <w:color w:val="33495D"/>
          <w:spacing w:val="-10"/>
          <w:sz w:val="19"/>
        </w:rPr>
        <w:t>为</w:t>
      </w:r>
      <w:r>
        <w:rPr>
          <w:rFonts w:hint="eastAsia" w:ascii="等线 Light" w:hAnsi="等线 Light" w:eastAsia="等线 Light" w:cs="等线 Light"/>
          <w:color w:val="33495D"/>
          <w:sz w:val="19"/>
        </w:rPr>
        <w:tab/>
      </w:r>
      <w:r>
        <w:rPr>
          <w:rFonts w:hint="eastAsia" w:ascii="等线 Light" w:hAnsi="等线 Light" w:eastAsia="等线 Light" w:cs="等线 Light"/>
          <w:color w:val="33495D"/>
          <w:sz w:val="19"/>
        </w:rPr>
        <w:t>并将其关闭</w:t>
      </w:r>
      <w:r>
        <w:rPr>
          <w:rFonts w:hint="eastAsia" w:ascii="等线 Light" w:hAnsi="等线 Light" w:eastAsia="等线 Light" w:cs="等线 Light"/>
          <w:color w:val="33495D"/>
          <w:spacing w:val="-10"/>
          <w:sz w:val="19"/>
        </w:rPr>
        <w:t>。</w:t>
      </w:r>
    </w:p>
    <w:p>
      <w:pPr>
        <w:pStyle w:val="4"/>
        <w:spacing w:before="16"/>
        <w:rPr>
          <w:rFonts w:hint="eastAsia" w:ascii="等线 Light" w:hAnsi="等线 Light" w:eastAsia="等线 Light" w:cs="等线 Light"/>
          <w:sz w:val="12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154940</wp:posOffset>
                </wp:positionV>
                <wp:extent cx="5892165" cy="19685"/>
                <wp:effectExtent l="0" t="0" r="0" b="0"/>
                <wp:wrapTopAndBottom/>
                <wp:docPr id="112" name="Graphic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2" o:spid="_x0000_s1026" o:spt="100" style="position:absolute;left:0pt;margin-left:74.5pt;margin-top:12.2pt;height:1.55pt;width:463.95pt;mso-position-horizontal-relative:page;mso-wrap-distance-bottom:0pt;mso-wrap-distance-top:0pt;z-index:-251619328;mso-width-relative:page;mso-height-relative:page;" fillcolor="#E7E7E7" filled="t" stroked="f" coordsize="5892165,19685" o:gfxdata="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QuxudcAAAAKAQAADwAAAAAAAAABACAAAAAiAAAAZHJzL2Rvd25yZXYueG1sUEsBAhQAFAAA&#10;AAgAh07iQG7kSvopAgAA6AQAAA4AAAAAAAAAAQAgAAAAJgEAAGRycy9lMm9Eb2MueG1sUEsFBgAA&#10;AAAGAAYAWQEAAME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3"/>
        <w:spacing w:before="180"/>
        <w:outlineLvl w:val="1"/>
        <w:rPr>
          <w:rFonts w:hint="eastAsia" w:ascii="等线 Light" w:hAnsi="等线 Light" w:eastAsia="等线 Light" w:cs="等线 Light"/>
        </w:rPr>
      </w:pPr>
      <w:bookmarkStart w:id="10" w:name="关闭主、从数据库"/>
      <w:bookmarkEnd w:id="10"/>
      <w:r>
        <w:rPr>
          <w:rFonts w:hint="eastAsia" w:ascii="等线 Light" w:hAnsi="等线 Light" w:eastAsia="等线 Light" w:cs="等线 Light"/>
          <w:color w:val="33495D"/>
          <w:spacing w:val="-2"/>
        </w:rPr>
        <w:t>关闭主、从数据库</w:t>
      </w:r>
    </w:p>
    <w:p>
      <w:pPr>
        <w:pStyle w:val="9"/>
        <w:numPr>
          <w:ilvl w:val="0"/>
          <w:numId w:val="6"/>
        </w:numPr>
        <w:tabs>
          <w:tab w:val="left" w:pos="658"/>
        </w:tabs>
        <w:spacing w:before="140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关闭主数据库并且查看数据库状态</w:t>
      </w:r>
    </w:p>
    <w:p>
      <w:pPr>
        <w:pStyle w:val="4"/>
        <w:spacing w:before="11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97790</wp:posOffset>
                </wp:positionV>
                <wp:extent cx="5892165" cy="267335"/>
                <wp:effectExtent l="0" t="0" r="0" b="0"/>
                <wp:wrapTopAndBottom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267335"/>
                          <a:chOff x="0" y="0"/>
                          <a:chExt cx="5892165" cy="26733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4766" y="4766"/>
                            <a:ext cx="58826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7810">
                                <a:moveTo>
                                  <a:pt x="5869806" y="257406"/>
                                </a:moveTo>
                                <a:lnTo>
                                  <a:pt x="12404" y="257406"/>
                                </a:lnTo>
                                <a:lnTo>
                                  <a:pt x="10579" y="257024"/>
                                </a:lnTo>
                                <a:lnTo>
                                  <a:pt x="0" y="245012"/>
                                </a:lnTo>
                                <a:lnTo>
                                  <a:pt x="0" y="243105"/>
                                </a:lnTo>
                                <a:lnTo>
                                  <a:pt x="0" y="12393"/>
                                </a:lnTo>
                                <a:lnTo>
                                  <a:pt x="12404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245012"/>
                                </a:lnTo>
                                <a:lnTo>
                                  <a:pt x="5871627" y="257024"/>
                                </a:lnTo>
                                <a:lnTo>
                                  <a:pt x="5869806" y="257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766" y="4766"/>
                            <a:ext cx="5882640" cy="257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57810">
                                <a:moveTo>
                                  <a:pt x="0" y="243105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2404" y="0"/>
                                </a:lnTo>
                                <a:lnTo>
                                  <a:pt x="14300" y="0"/>
                                </a:lnTo>
                                <a:lnTo>
                                  <a:pt x="5867909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71627" y="381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243105"/>
                                </a:lnTo>
                                <a:lnTo>
                                  <a:pt x="5882209" y="245012"/>
                                </a:lnTo>
                                <a:lnTo>
                                  <a:pt x="5881847" y="246824"/>
                                </a:lnTo>
                                <a:lnTo>
                                  <a:pt x="5881122" y="248540"/>
                                </a:lnTo>
                                <a:lnTo>
                                  <a:pt x="5880398" y="250351"/>
                                </a:lnTo>
                                <a:lnTo>
                                  <a:pt x="5873381" y="256262"/>
                                </a:lnTo>
                                <a:lnTo>
                                  <a:pt x="5871627" y="257024"/>
                                </a:lnTo>
                                <a:lnTo>
                                  <a:pt x="5869806" y="257406"/>
                                </a:lnTo>
                                <a:lnTo>
                                  <a:pt x="5867909" y="257406"/>
                                </a:lnTo>
                                <a:lnTo>
                                  <a:pt x="14300" y="257406"/>
                                </a:lnTo>
                                <a:lnTo>
                                  <a:pt x="12404" y="257406"/>
                                </a:lnTo>
                                <a:lnTo>
                                  <a:pt x="10579" y="257024"/>
                                </a:lnTo>
                                <a:lnTo>
                                  <a:pt x="8828" y="256262"/>
                                </a:lnTo>
                                <a:lnTo>
                                  <a:pt x="7075" y="255594"/>
                                </a:lnTo>
                                <a:lnTo>
                                  <a:pt x="1088" y="248540"/>
                                </a:lnTo>
                                <a:lnTo>
                                  <a:pt x="362" y="246824"/>
                                </a:lnTo>
                                <a:lnTo>
                                  <a:pt x="0" y="245012"/>
                                </a:lnTo>
                                <a:lnTo>
                                  <a:pt x="0" y="243105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33" y="47667"/>
                            <a:ext cx="5873115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172085">
                                <a:moveTo>
                                  <a:pt x="5872676" y="171604"/>
                                </a:moveTo>
                                <a:lnTo>
                                  <a:pt x="0" y="171604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1716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14823" y="12441"/>
                            <a:ext cx="5862320" cy="242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71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[root@mysql-5710</w:t>
                              </w:r>
                              <w:r>
                                <w:rPr>
                                  <w:b w:val="0"/>
                                  <w:color w:val="33495D"/>
                                  <w:spacing w:val="3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~]</w:t>
                              </w:r>
                              <w:r>
                                <w:rPr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b w:val="0"/>
                                  <w:color w:val="AA5400"/>
                                  <w:spacing w:val="3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systemctl</w:t>
                              </w:r>
                              <w:r>
                                <w:rPr>
                                  <w:b w:val="0"/>
                                  <w:color w:val="AA5400"/>
                                  <w:spacing w:val="3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stop</w:t>
                              </w:r>
                              <w:r>
                                <w:rPr>
                                  <w:b w:val="0"/>
                                  <w:color w:val="AA5400"/>
                                  <w:spacing w:val="31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>mysqld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026" o:spt="203" style="position:absolute;left:0pt;margin-left:74.5pt;margin-top:7.7pt;height:21.05pt;width:463.95pt;mso-position-horizontal-relative:page;mso-wrap-distance-bottom:0pt;mso-wrap-distance-top:0pt;z-index:-251618304;mso-width-relative:page;mso-height-relative:page;" coordsize="5892165,267335" o:gfxdata="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">
                <o:lock v:ext="edit" aspectratio="f"/>
                <v:shape id="Graphic 114" o:spid="_x0000_s1026" o:spt="100" style="position:absolute;left:4766;top:4766;height:257810;width:5882640;" fillcolor="#F7F7F7" filled="t" stroked="f" coordsize="5882640,257810" o:gfxdata="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+UYja/&#10;AAAA3AAAAA8AAAAAAAAAAQAgAAAAIgAAAGRycy9kb3ducmV2LnhtbFBLAQIUABQAAAAIAIdO4kAz&#10;LwWeOwAAADkAAAAQAAAAAAAAAAEAIAAAAA4BAABkcnMvc2hhcGV4bWwueG1sUEsFBgAAAAAGAAYA&#10;WwEAALgDAAAAAA==&#10;" path="m5869806,257406l12404,257406,10579,257024,0,245012,0,243105,0,12393,12404,0,5869806,0,5882209,12393,5882209,245012,5871627,257024,5869806,257406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4766;top:4766;height:257810;width:5882640;" filled="f" stroked="t" coordsize="5882640,257810" o:gfxdata="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hr4evQAA&#10;ANwAAAAPAAAAAAAAAAEAIAAAACIAAABkcnMvZG93bnJldi54bWxQSwECFAAUAAAACACHTuJAMy8F&#10;njsAAAA5AAAAEAAAAAAAAAABACAAAAAMAQAAZHJzL3NoYXBleG1sLnhtbFBLBQYAAAAABgAGAFsB&#10;AAC2AwAAAAA=&#10;" path="m0,243105l0,14300,0,12393,362,10582,12404,0,14300,0,5867909,0,5869806,0,5871627,381,5882209,12393,5882209,14300,5882209,243105,5882209,245012,5881847,246824,5881122,248540,5880398,250351,5873381,256262,5871627,257024,5869806,257406,5867909,257406,14300,257406,12404,257406,10579,257024,8828,256262,7075,255594,1088,248540,362,246824,0,245012,0,243105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9533;top:47667;height:172085;width:5873115;" fillcolor="#F7F7F7" filled="t" stroked="f" coordsize="5873115,172085" o:gfxdata="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Gq9ga5AAAA3AAA&#10;AA8AAAAAAAAAAQAgAAAAIgAAAGRycy9kb3ducmV2LnhtbFBLAQIUABQAAAAIAIdO4kAzLwWeOwAA&#10;ADkAAAAQAAAAAAAAAAEAIAAAAAgBAABkcnMvc2hhcGV4bWwueG1sUEsFBgAAAAAGAAYAWwEAALID&#10;AAAAAA==&#10;" path="m5872676,171604l0,171604,0,0,5872676,0,5872676,17160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7" o:spid="_x0000_s1026" o:spt="202" type="#_x0000_t202" style="position:absolute;left:14823;top:12441;height:242570;width:5862320;" filled="f" stroked="f" coordsize="21600,21600" o:gfxdata="UEsDBAoAAAAAAIdO4kAAAAAAAAAAAAAAAAAEAAAAZHJzL1BLAwQUAAAACACHTuJArbBYy7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7A0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wWM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71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33495D"/>
                            <w:w w:val="125"/>
                            <w:sz w:val="16"/>
                          </w:rPr>
                          <w:t>[root@mysql-5710</w:t>
                        </w:r>
                        <w:r>
                          <w:rPr>
                            <w:b w:val="0"/>
                            <w:color w:val="33495D"/>
                            <w:spacing w:val="3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33495D"/>
                            <w:w w:val="125"/>
                            <w:sz w:val="16"/>
                          </w:rPr>
                          <w:t>~]</w:t>
                        </w:r>
                        <w:r>
                          <w:rPr>
                            <w:b w:val="0"/>
                            <w:color w:val="AA5400"/>
                            <w:w w:val="125"/>
                            <w:sz w:val="16"/>
                          </w:rPr>
                          <w:t>#</w:t>
                        </w:r>
                        <w:r>
                          <w:rPr>
                            <w:b w:val="0"/>
                            <w:color w:val="AA5400"/>
                            <w:spacing w:val="3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AA5400"/>
                            <w:w w:val="125"/>
                            <w:sz w:val="16"/>
                          </w:rPr>
                          <w:t>systemctl</w:t>
                        </w:r>
                        <w:r>
                          <w:rPr>
                            <w:b w:val="0"/>
                            <w:color w:val="AA5400"/>
                            <w:spacing w:val="3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AA5400"/>
                            <w:w w:val="125"/>
                            <w:sz w:val="16"/>
                          </w:rPr>
                          <w:t>stop</w:t>
                        </w:r>
                        <w:r>
                          <w:rPr>
                            <w:b w:val="0"/>
                            <w:color w:val="AA5400"/>
                            <w:spacing w:val="31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>mysqld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698176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469900</wp:posOffset>
            </wp:positionV>
            <wp:extent cx="5914390" cy="2038350"/>
            <wp:effectExtent l="0" t="0" r="0" b="0"/>
            <wp:wrapTopAndBottom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653" cy="2038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5"/>
        <w:rPr>
          <w:rFonts w:hint="eastAsia" w:ascii="等线 Light" w:hAnsi="等线 Light" w:eastAsia="等线 Light" w:cs="等线 Light"/>
          <w:sz w:val="8"/>
        </w:rPr>
      </w:pPr>
    </w:p>
    <w:p>
      <w:pPr>
        <w:pStyle w:val="9"/>
        <w:numPr>
          <w:ilvl w:val="0"/>
          <w:numId w:val="6"/>
        </w:numPr>
        <w:tabs>
          <w:tab w:val="left" w:pos="658"/>
        </w:tabs>
        <w:spacing w:before="125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连接并关闭从数据库并且查看数据库状态</w:t>
      </w:r>
    </w:p>
    <w:p>
      <w:pPr>
        <w:pStyle w:val="4"/>
        <w:spacing w:before="9"/>
        <w:rPr>
          <w:rFonts w:hint="eastAsia" w:ascii="等线 Light" w:hAnsi="等线 Light" w:eastAsia="等线 Light" w:cs="等线 Light"/>
          <w:sz w:val="8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107315</wp:posOffset>
                </wp:positionV>
                <wp:extent cx="5892165" cy="2393315"/>
                <wp:effectExtent l="0" t="0" r="0" b="0"/>
                <wp:wrapTopAndBottom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2393315"/>
                          <a:chOff x="0" y="0"/>
                          <a:chExt cx="5892165" cy="239331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6" y="4766"/>
                            <a:ext cx="5882640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383790">
                                <a:moveTo>
                                  <a:pt x="5869806" y="2383391"/>
                                </a:moveTo>
                                <a:lnTo>
                                  <a:pt x="12404" y="2383391"/>
                                </a:lnTo>
                                <a:lnTo>
                                  <a:pt x="10579" y="2383009"/>
                                </a:lnTo>
                                <a:lnTo>
                                  <a:pt x="0" y="2370997"/>
                                </a:lnTo>
                                <a:lnTo>
                                  <a:pt x="0" y="2369090"/>
                                </a:lnTo>
                                <a:lnTo>
                                  <a:pt x="0" y="12393"/>
                                </a:lnTo>
                                <a:lnTo>
                                  <a:pt x="12404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2370997"/>
                                </a:lnTo>
                                <a:lnTo>
                                  <a:pt x="5871627" y="2383009"/>
                                </a:lnTo>
                                <a:lnTo>
                                  <a:pt x="5869806" y="2383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6" y="4766"/>
                            <a:ext cx="5882640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383790">
                                <a:moveTo>
                                  <a:pt x="0" y="2369090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088" y="8866"/>
                                </a:lnTo>
                                <a:lnTo>
                                  <a:pt x="1814" y="7054"/>
                                </a:lnTo>
                                <a:lnTo>
                                  <a:pt x="2847" y="5529"/>
                                </a:lnTo>
                                <a:lnTo>
                                  <a:pt x="12404" y="0"/>
                                </a:lnTo>
                                <a:lnTo>
                                  <a:pt x="14300" y="0"/>
                                </a:lnTo>
                                <a:lnTo>
                                  <a:pt x="5867909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71627" y="381"/>
                                </a:lnTo>
                                <a:lnTo>
                                  <a:pt x="5881122" y="8866"/>
                                </a:lnTo>
                                <a:lnTo>
                                  <a:pt x="5881847" y="10582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2369090"/>
                                </a:lnTo>
                                <a:lnTo>
                                  <a:pt x="5882209" y="2370997"/>
                                </a:lnTo>
                                <a:lnTo>
                                  <a:pt x="5881847" y="2372809"/>
                                </a:lnTo>
                                <a:lnTo>
                                  <a:pt x="5881122" y="2374525"/>
                                </a:lnTo>
                                <a:lnTo>
                                  <a:pt x="5880398" y="2376336"/>
                                </a:lnTo>
                                <a:lnTo>
                                  <a:pt x="5873381" y="2382247"/>
                                </a:lnTo>
                                <a:lnTo>
                                  <a:pt x="5871627" y="2383009"/>
                                </a:lnTo>
                                <a:lnTo>
                                  <a:pt x="5869806" y="2383391"/>
                                </a:lnTo>
                                <a:lnTo>
                                  <a:pt x="5867909" y="2383391"/>
                                </a:lnTo>
                                <a:lnTo>
                                  <a:pt x="14300" y="2383391"/>
                                </a:lnTo>
                                <a:lnTo>
                                  <a:pt x="12404" y="2383391"/>
                                </a:lnTo>
                                <a:lnTo>
                                  <a:pt x="10579" y="2383009"/>
                                </a:lnTo>
                                <a:lnTo>
                                  <a:pt x="8828" y="2382247"/>
                                </a:lnTo>
                                <a:lnTo>
                                  <a:pt x="7075" y="2381579"/>
                                </a:lnTo>
                                <a:lnTo>
                                  <a:pt x="1088" y="2374525"/>
                                </a:lnTo>
                                <a:lnTo>
                                  <a:pt x="362" y="2372809"/>
                                </a:lnTo>
                                <a:lnTo>
                                  <a:pt x="0" y="2370997"/>
                                </a:lnTo>
                                <a:lnTo>
                                  <a:pt x="0" y="2369090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9533" y="47667"/>
                            <a:ext cx="5873115" cy="2298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2298065">
                                <a:moveTo>
                                  <a:pt x="5872676" y="2297589"/>
                                </a:moveTo>
                                <a:lnTo>
                                  <a:pt x="0" y="2297589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22975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4823" y="12441"/>
                            <a:ext cx="5862320" cy="236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 w:line="307" w:lineRule="auto"/>
                                <w:ind w:left="171" w:right="6068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Opt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15"/>
                                  <w:sz w:val="16"/>
                                </w:rPr>
                                <w:t>&gt;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ecm0007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 xml:space="preserve">cn-changsha-2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sudo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  <w:lang w:val="en-US" w:eastAsia="zh-CN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85"/>
                                  <w:sz w:val="16"/>
                                </w:rPr>
                                <w:t>-i</w:t>
                              </w:r>
                            </w:p>
                            <w:p>
                              <w:pPr>
                                <w:spacing w:before="74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 w:line="324" w:lineRule="auto"/>
                                <w:ind w:left="171" w:right="4207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root@ocm0034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#crictl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ps|grep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6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 xml:space="preserve">lib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c6f63cefedc6e</w:t>
                              </w:r>
                            </w:p>
                            <w:p>
                              <w:pPr>
                                <w:spacing w:before="60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root@ocm0034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4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3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crictl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3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exec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3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5"/>
                                  <w:sz w:val="16"/>
                                </w:rPr>
                                <w:t>-it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2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c6f63cefedc6e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5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4"/>
                                  <w:w w:val="125"/>
                                  <w:sz w:val="16"/>
                                </w:rPr>
                                <w:t>bash</w:t>
                              </w:r>
                            </w:p>
                            <w:p>
                              <w:pPr>
                                <w:spacing w:before="133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 w:line="324" w:lineRule="auto"/>
                                <w:ind w:left="171" w:right="3981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root@ocm0034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5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25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>virsh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>console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2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 xml:space="preserve">instance-00002bcd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4"/>
                                  <w:w w:val="135"/>
                                  <w:sz w:val="16"/>
                                </w:rPr>
                                <w:t>root</w:t>
                              </w:r>
                            </w:p>
                            <w:p>
                              <w:pPr>
                                <w:spacing w:before="59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 w:line="307" w:lineRule="auto"/>
                                <w:ind w:left="171" w:right="3981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root@mysql-5710-slave-1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systemctl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stop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 xml:space="preserve">mysqld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root@mysql-5710-slave-1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systemctl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3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0"/>
                                  <w:sz w:val="16"/>
                                </w:rPr>
                                <w:t>mysqld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9" o:spid="_x0000_s1026" o:spt="203" style="position:absolute;left:0pt;margin-left:74.5pt;margin-top:8.45pt;height:188.45pt;width:463.95pt;mso-position-horizontal-relative:page;mso-wrap-distance-bottom:0pt;mso-wrap-distance-top:0pt;z-index:-251617280;mso-width-relative:page;mso-height-relative:page;" coordsize="5892165,2393315" o:gfxdata="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">
                <o:lock v:ext="edit" aspectratio="f"/>
                <v:shape id="Graphic 120" o:spid="_x0000_s1026" o:spt="100" style="position:absolute;left:4766;top:4766;height:2383790;width:5882640;" fillcolor="#F7F7F7" filled="t" stroked="f" coordsize="5882640,2383790" o:gfxdata="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eVUFL4A&#10;AADcAAAADwAAAAAAAAABACAAAAAiAAAAZHJzL2Rvd25yZXYueG1sUEsBAhQAFAAAAAgAh07iQDMv&#10;BZ47AAAAOQAAABAAAAAAAAAAAQAgAAAADQEAAGRycy9zaGFwZXhtbC54bWxQSwUGAAAAAAYABgBb&#10;AQAAtwMAAAAA&#10;" path="m5869806,2383391l12404,2383391,10579,2383009,0,2370997,0,2369090,0,12393,12404,0,5869806,0,5882209,12393,5882209,2370997,5871627,2383009,5869806,238339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1" o:spid="_x0000_s1026" o:spt="100" style="position:absolute;left:4766;top:4766;height:2383790;width:5882640;" filled="f" stroked="t" coordsize="5882640,2383790" o:gfxdata="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KESK5AAAA3AAA&#10;AA8AAAAAAAAAAQAgAAAAIgAAAGRycy9kb3ducmV2LnhtbFBLAQIUABQAAAAIAIdO4kAzLwWeOwAA&#10;ADkAAAAQAAAAAAAAAAEAIAAAAAgBAABkcnMvc2hhcGV4bWwueG1sUEsFBgAAAAAGAAYAWwEAALID&#10;AAAAAA==&#10;" path="m0,2369090l0,14300,0,12393,362,10582,1088,8866,1814,7054,2847,5529,12404,0,14300,0,5867909,0,5869806,0,5871627,381,5881122,8866,5881847,10582,5882209,12393,5882209,14300,5882209,2369090,5882209,2370997,5881847,2372809,5881122,2374525,5880398,2376336,5873381,2382247,5871627,2383009,5869806,2383391,5867909,2383391,14300,2383391,12404,2383391,10579,2383009,8828,2382247,7075,2381579,1088,2374525,362,2372809,0,2370997,0,2369090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9533;top:47667;height:2298065;width:5873115;" fillcolor="#F7F7F7" filled="t" stroked="f" coordsize="5873115,2298065" o:gfxdata="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m/yQvQAA&#10;ANwAAAAPAAAAAAAAAAEAIAAAACIAAABkcnMvZG93bnJldi54bWxQSwECFAAUAAAACACHTuJAMy8F&#10;njsAAAA5AAAAEAAAAAAAAAABACAAAAAMAQAAZHJzL3NoYXBleG1sLnhtbFBLBQYAAAAABgAGAFsB&#10;AAC2AwAAAAA=&#10;" path="m5872676,2297589l0,2297589,0,0,5872676,0,5872676,229758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23" o:spid="_x0000_s1026" o:spt="202" type="#_x0000_t202" style="position:absolute;left:14823;top:12441;height:2368550;width:5862320;" filled="f" stroked="f" coordsize="21600,21600" o:gfxdata="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55R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 w:line="307" w:lineRule="auto"/>
                          <w:ind w:left="171" w:right="6068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Opt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15"/>
                            <w:sz w:val="16"/>
                          </w:rPr>
                          <w:t>&gt;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ecm0007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 xml:space="preserve">cn-changsha-2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sudo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  <w:lang w:val="en-US" w:eastAsia="zh-CN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85"/>
                            <w:sz w:val="16"/>
                          </w:rPr>
                          <w:t>-i</w:t>
                        </w:r>
                      </w:p>
                      <w:p>
                        <w:pPr>
                          <w:spacing w:before="74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 w:line="324" w:lineRule="auto"/>
                          <w:ind w:left="171" w:right="4207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root@ocm0034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#crictl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ps|grep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6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 xml:space="preserve">lib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c6f63cefedc6e</w:t>
                        </w:r>
                      </w:p>
                      <w:p>
                        <w:pPr>
                          <w:spacing w:before="60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root@ocm0034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4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3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5"/>
                            <w:sz w:val="16"/>
                          </w:rPr>
                          <w:t>crictl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3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exec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3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5"/>
                            <w:sz w:val="16"/>
                          </w:rPr>
                          <w:t>-it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2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c6f63cefedc6e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5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4"/>
                            <w:w w:val="125"/>
                            <w:sz w:val="16"/>
                          </w:rPr>
                          <w:t>bash</w:t>
                        </w:r>
                      </w:p>
                      <w:p>
                        <w:pPr>
                          <w:spacing w:before="133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1" w:line="324" w:lineRule="auto"/>
                          <w:ind w:left="171" w:right="3981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root@ocm0034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5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25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>virsh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>console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2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 xml:space="preserve">instance-00002bcd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4"/>
                            <w:w w:val="135"/>
                            <w:sz w:val="16"/>
                          </w:rPr>
                          <w:t>root</w:t>
                        </w:r>
                      </w:p>
                      <w:p>
                        <w:pPr>
                          <w:spacing w:before="59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1" w:line="307" w:lineRule="auto"/>
                          <w:ind w:left="171" w:right="3981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root@mysql-5710-slave-1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systemctl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stop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 xml:space="preserve">mysqld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0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root@mysql-5710-slave-1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systemctl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3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0"/>
                            <w:sz w:val="16"/>
                          </w:rPr>
                          <w:t>mysqld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rFonts w:hint="eastAsia" w:ascii="等线 Light" w:hAnsi="等线 Light" w:eastAsia="等线 Light" w:cs="等线 Light"/>
          <w:sz w:val="8"/>
        </w:rPr>
        <w:sectPr>
          <w:pgSz w:w="12240" w:h="15840"/>
          <w:pgMar w:top="480" w:right="1360" w:bottom="280" w:left="1380" w:header="720" w:footer="720" w:gutter="0"/>
          <w:cols w:space="720" w:num="1"/>
        </w:sectPr>
      </w:pPr>
    </w:p>
    <w:p>
      <w:pPr>
        <w:pStyle w:val="4"/>
        <w:ind w:left="110"/>
        <w:rPr>
          <w:rFonts w:hint="eastAsia" w:ascii="等线 Light" w:hAnsi="等线 Light" w:eastAsia="等线 Light" w:cs="等线 Light"/>
          <w:sz w:val="20"/>
        </w:rPr>
      </w:pPr>
      <w:r>
        <w:rPr>
          <w:rFonts w:hint="eastAsia" w:ascii="等线 Light" w:hAnsi="等线 Light" w:eastAsia="等线 Light" w:cs="等线 Light"/>
          <w:sz w:val="20"/>
        </w:rPr>
        <w:drawing>
          <wp:inline distT="0" distB="0" distL="0" distR="0">
            <wp:extent cx="5873115" cy="2727325"/>
            <wp:effectExtent l="0" t="0" r="0" b="0"/>
            <wp:docPr id="124" name="Imag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747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rFonts w:hint="eastAsia" w:ascii="等线 Light" w:hAnsi="等线 Light" w:eastAsia="等线 Light" w:cs="等线 Light"/>
          <w:sz w:val="9"/>
        </w:rPr>
      </w:pP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113030</wp:posOffset>
            </wp:positionV>
            <wp:extent cx="5870575" cy="2023110"/>
            <wp:effectExtent l="0" t="0" r="0" b="0"/>
            <wp:wrapTopAndBottom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436" cy="202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2248535</wp:posOffset>
            </wp:positionV>
            <wp:extent cx="5860415" cy="2465705"/>
            <wp:effectExtent l="0" t="0" r="0" b="0"/>
            <wp:wrapTopAndBottom/>
            <wp:docPr id="126" name="Imag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654" cy="2465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4879340</wp:posOffset>
                </wp:positionV>
                <wp:extent cx="5892165" cy="19685"/>
                <wp:effectExtent l="0" t="0" r="0" b="0"/>
                <wp:wrapTopAndBottom/>
                <wp:docPr id="127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7" o:spid="_x0000_s1026" o:spt="100" style="position:absolute;left:0pt;margin-left:74.5pt;margin-top:384.2pt;height:1.55pt;width:463.95pt;mso-position-horizontal-relative:page;mso-wrap-distance-bottom:0pt;mso-wrap-distance-top:0pt;z-index:-251615232;mso-width-relative:page;mso-height-relative:page;" fillcolor="#E7E7E7" filled="t" stroked="f" coordsize="5892165,19685" o:gfxdata="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WIHH8dkAAAAMAQAADwAAAAAAAAABACAAAAAiAAAAZHJzL2Rvd25yZXYueG1sUEsBAhQA&#10;FAAAAAgAh07iQFKSXFAqAgAA6AQAAA4AAAAAAAAAAQAgAAAAKAEAAGRycy9lMm9Eb2MueG1sUEsF&#10;BgAAAAAGAAYAWQEAAMQ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16"/>
        <w:rPr>
          <w:rFonts w:hint="eastAsia" w:ascii="等线 Light" w:hAnsi="等线 Light" w:eastAsia="等线 Light" w:cs="等线 Light"/>
          <w:sz w:val="8"/>
        </w:rPr>
      </w:pPr>
    </w:p>
    <w:p>
      <w:pPr>
        <w:pStyle w:val="4"/>
        <w:spacing w:before="15"/>
        <w:rPr>
          <w:rFonts w:hint="eastAsia" w:ascii="等线 Light" w:hAnsi="等线 Light" w:eastAsia="等线 Light" w:cs="等线 Light"/>
          <w:sz w:val="13"/>
        </w:rPr>
      </w:pPr>
    </w:p>
    <w:p>
      <w:pPr>
        <w:pStyle w:val="4"/>
        <w:spacing w:before="7"/>
        <w:rPr>
          <w:rFonts w:hint="eastAsia" w:ascii="等线 Light" w:hAnsi="等线 Light" w:eastAsia="等线 Light" w:cs="等线 Light"/>
          <w:sz w:val="8"/>
        </w:rPr>
      </w:pPr>
    </w:p>
    <w:p>
      <w:pPr>
        <w:spacing w:after="0"/>
        <w:rPr>
          <w:rFonts w:hint="eastAsia" w:ascii="等线 Light" w:hAnsi="等线 Light" w:eastAsia="等线 Light" w:cs="等线 Light"/>
          <w:sz w:val="8"/>
        </w:rPr>
        <w:sectPr>
          <w:pgSz w:w="12240" w:h="15840"/>
          <w:pgMar w:top="560" w:right="1360" w:bottom="280" w:left="1380" w:header="720" w:footer="720" w:gutter="0"/>
          <w:cols w:space="720" w:num="1"/>
        </w:sectPr>
      </w:pPr>
    </w:p>
    <w:p>
      <w:pPr>
        <w:spacing w:before="85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命令解释：</w:t>
      </w:r>
    </w:p>
    <w:p>
      <w:pPr>
        <w:spacing w:before="161" w:line="235" w:lineRule="auto"/>
        <w:ind w:left="110" w:right="38" w:firstLine="156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1699260</wp:posOffset>
                </wp:positionH>
                <wp:positionV relativeFrom="paragraph">
                  <wp:posOffset>97790</wp:posOffset>
                </wp:positionV>
                <wp:extent cx="1649730" cy="191135"/>
                <wp:effectExtent l="0" t="0" r="0" b="0"/>
                <wp:wrapNone/>
                <wp:docPr id="128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9730" cy="191135"/>
                          <a:chOff x="0" y="0"/>
                          <a:chExt cx="1649730" cy="19113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164973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9730" h="191135">
                                <a:moveTo>
                                  <a:pt x="1632766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14109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40" y="0"/>
                                </a:lnTo>
                                <a:lnTo>
                                  <a:pt x="1632766" y="0"/>
                                </a:lnTo>
                                <a:lnTo>
                                  <a:pt x="1649306" y="16493"/>
                                </a:lnTo>
                                <a:lnTo>
                                  <a:pt x="1649306" y="174082"/>
                                </a:lnTo>
                                <a:lnTo>
                                  <a:pt x="1635197" y="190194"/>
                                </a:lnTo>
                                <a:lnTo>
                                  <a:pt x="1632766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164973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4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w w:val="115"/>
                                  <w:sz w:val="18"/>
                                </w:rPr>
                                <w:t>ecm0007.a.cn-changsha-</w:t>
                              </w:r>
                              <w:r>
                                <w:rPr>
                                  <w:b w:val="0"/>
                                  <w:color w:val="E86900"/>
                                  <w:spacing w:val="-10"/>
                                  <w:w w:val="115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026" o:spt="203" style="position:absolute;left:0pt;margin-left:133.8pt;margin-top:7.7pt;height:15.05pt;width:129.9pt;mso-position-horizontal-relative:page;z-index:251662336;mso-width-relative:page;mso-height-relative:page;" coordsize="1649730,191135" o:gfxdata="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">
                <o:lock v:ext="edit" aspectratio="f"/>
                <v:shape id="Graphic 129" o:spid="_x0000_s1026" o:spt="100" style="position:absolute;left:0;top:0;height:191135;width:1649730;" fillcolor="#F7F7F7" filled="t" stroked="f" coordsize="1649730,191135" o:gfxdata="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KIm1pbUAAADcAAAADwAA&#10;AAAAAAABACAAAAAiAAAAZHJzL2Rvd25yZXYueG1sUEsBAhQAFAAAAAgAh07iQDMvBZ47AAAAOQAA&#10;ABAAAAAAAAAAAQAgAAAABAEAAGRycy9zaGFwZXhtbC54bWxQSwUGAAAAAAYABgBbAQAArgMAAAAA&#10;" path="m1632766,190671l16540,190671,14109,190194,0,174082,0,171604,0,16493,16540,0,1632766,0,1649306,16493,1649306,174082,1635197,190194,1632766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0" o:spid="_x0000_s1026" o:spt="202" type="#_x0000_t202" style="position:absolute;left:0;top:0;height:191135;width:1649730;" filled="f" stroked="f" coordsize="21600,21600" o:gfxdata="UEsDBAoAAAAAAIdO4kAAAAAAAAAAAAAAAAAEAAAAZHJzL1BLAwQUAAAACACHTuJAaeyc378AAADc&#10;AAAADwAAAGRycy9kb3ducmV2LnhtbEWPQUvDQBCF74L/YZmCN7tbh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nsnN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54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w w:val="115"/>
                            <w:sz w:val="18"/>
                          </w:rPr>
                          <w:t>ecm0007.a.cn-changsha-</w:t>
                        </w:r>
                        <w:r>
                          <w:rPr>
                            <w:b w:val="0"/>
                            <w:color w:val="E86900"/>
                            <w:spacing w:val="-10"/>
                            <w:w w:val="115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命令用于在</w:t>
      </w:r>
      <w:r>
        <w:rPr>
          <w:rFonts w:hint="eastAsia" w:ascii="等线 Light" w:hAnsi="等线 Light" w:eastAsia="等线 Light" w:cs="等线 Light"/>
          <w:color w:val="33495D"/>
          <w:spacing w:val="80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并检查其状态。</w:t>
      </w:r>
    </w:p>
    <w:p>
      <w:pPr>
        <w:spacing w:before="242" w:line="240" w:lineRule="auto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w:br w:type="column"/>
      </w:r>
    </w:p>
    <w:p>
      <w:pPr>
        <w:spacing w:before="0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 xml:space="preserve">主机上，以 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root</w:t>
      </w:r>
      <w:r>
        <w:rPr>
          <w:rFonts w:hint="eastAsia" w:ascii="等线 Light" w:hAnsi="等线 Light" w:eastAsia="等线 Light" w:cs="等线 Light"/>
          <w:color w:val="33495D"/>
          <w:spacing w:val="-18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3"/>
          <w:sz w:val="19"/>
        </w:rPr>
        <w:t xml:space="preserve">身份进入特定容器和虚拟机，停止 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MySQL</w:t>
      </w:r>
      <w:r>
        <w:rPr>
          <w:rFonts w:hint="eastAsia" w:ascii="等线 Light" w:hAnsi="等线 Light" w:eastAsia="等线 Light" w:cs="等线 Light"/>
          <w:color w:val="33495D"/>
          <w:spacing w:val="-18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6"/>
          <w:sz w:val="19"/>
        </w:rPr>
        <w:t>服务</w:t>
      </w:r>
    </w:p>
    <w:p>
      <w:pPr>
        <w:spacing w:after="0"/>
        <w:jc w:val="left"/>
        <w:rPr>
          <w:rFonts w:hint="eastAsia" w:ascii="等线 Light" w:hAnsi="等线 Light" w:eastAsia="等线 Light" w:cs="等线 Light"/>
          <w:sz w:val="19"/>
        </w:rPr>
        <w:sectPr>
          <w:type w:val="continuous"/>
          <w:pgSz w:w="12240" w:h="15840"/>
          <w:pgMar w:top="840" w:right="1360" w:bottom="280" w:left="1380" w:header="720" w:footer="720" w:gutter="0"/>
          <w:cols w:equalWidth="0" w:num="2">
            <w:col w:w="1518" w:space="2310"/>
            <w:col w:w="5672"/>
          </w:cols>
        </w:sectPr>
      </w:pPr>
    </w:p>
    <w:p>
      <w:pPr>
        <w:pStyle w:val="4"/>
        <w:spacing w:before="7"/>
        <w:rPr>
          <w:rFonts w:hint="eastAsia" w:ascii="等线 Light" w:hAnsi="等线 Light" w:eastAsia="等线 Light" w:cs="等线 Light"/>
          <w:sz w:val="14"/>
        </w:rPr>
      </w:pPr>
    </w:p>
    <w:p>
      <w:pPr>
        <w:pStyle w:val="4"/>
        <w:spacing w:line="30" w:lineRule="exact"/>
        <w:ind w:left="110"/>
        <w:rPr>
          <w:rFonts w:hint="eastAsia" w:ascii="等线 Light" w:hAnsi="等线 Light" w:eastAsia="等线 Light" w:cs="等线 Light"/>
          <w:sz w:val="3"/>
        </w:rPr>
      </w:pPr>
      <w:r>
        <w:rPr>
          <w:rFonts w:hint="eastAsia" w:ascii="等线 Light" w:hAnsi="等线 Light" w:eastAsia="等线 Light" w:cs="等线 Light"/>
          <w:position w:val="0"/>
          <w:sz w:val="3"/>
        </w:rPr>
        <mc:AlternateContent>
          <mc:Choice Requires="wpg">
            <w:drawing>
              <wp:inline distT="0" distB="0" distL="0" distR="0">
                <wp:extent cx="5892165" cy="19685"/>
                <wp:effectExtent l="0" t="0" r="0" b="0"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19685"/>
                          <a:chOff x="0" y="0"/>
                          <a:chExt cx="5892165" cy="1968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892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9685">
                                <a:moveTo>
                                  <a:pt x="5891743" y="19067"/>
                                </a:move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  <a:lnTo>
                                  <a:pt x="5891743" y="0"/>
                                </a:lnTo>
                                <a:lnTo>
                                  <a:pt x="5891743" y="1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1" o:spid="_x0000_s1026" o:spt="203" style="height:1.55pt;width:463.95pt;" coordsize="5892165,19685" o:gfxdata="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D5qTDVAAAAAwEAAA8AAAAAAAAAAQAgAAAAIgAAAGRycy9kb3ducmV2&#10;LnhtbFBLAQIUABQAAAAIAIdO4kCdlTf3cQIAABgGAAAOAAAAAAAAAAEAIAAAACQBAABkcnMvZTJv&#10;RG9jLnhtbFBLBQYAAAAABgAGAFkBAAAHBgAAAAA=&#10;">
                <o:lock v:ext="edit" aspectratio="f"/>
                <v:shape id="Graphic 132" o:spid="_x0000_s1026" o:spt="100" style="position:absolute;left:0;top:0;height:19685;width:5892165;" fillcolor="#E7E7E7" filled="t" stroked="f" coordsize="5892165,19685" o:gfxdata="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n/BFm5AAAA3AAA&#10;AA8AAAAAAAAAAQAgAAAAIgAAAGRycy9kb3ducmV2LnhtbFBLAQIUABQAAAAIAIdO4kAzLwWeOwAA&#10;ADkAAAAQAAAAAAAAAAEAIAAAAAgBAABkcnMvc2hhcGV4bWwueG1sUEsFBgAAAAAGAAYAWwEAALID&#10;AAAAAA==&#10;" path="m5891743,19067l0,19067,0,0,5891743,0,5891743,190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spacing w:after="0" w:line="30" w:lineRule="exact"/>
        <w:rPr>
          <w:rFonts w:hint="eastAsia" w:ascii="等线 Light" w:hAnsi="等线 Light" w:eastAsia="等线 Light" w:cs="等线 Light"/>
          <w:sz w:val="3"/>
        </w:rPr>
        <w:sectPr>
          <w:type w:val="continuous"/>
          <w:pgSz w:w="12240" w:h="15840"/>
          <w:pgMar w:top="840" w:right="1360" w:bottom="280" w:left="1380" w:header="720" w:footer="720" w:gutter="0"/>
          <w:cols w:space="720" w:num="1"/>
        </w:sectPr>
      </w:pPr>
    </w:p>
    <w:p>
      <w:pPr>
        <w:pStyle w:val="2"/>
        <w:rPr>
          <w:rFonts w:hint="eastAsia" w:ascii="等线 Light" w:hAnsi="等线 Light" w:eastAsia="等线 Light" w:cs="等线 Light"/>
        </w:rPr>
      </w:pPr>
      <w:bookmarkStart w:id="11" w:name="新库主从远程传输数据"/>
      <w:bookmarkEnd w:id="11"/>
      <w:r>
        <w:rPr>
          <w:rFonts w:hint="eastAsia" w:ascii="等线 Light" w:hAnsi="等线 Light" w:eastAsia="等线 Light" w:cs="等线 Light"/>
          <w:color w:val="33495D"/>
          <w:spacing w:val="-1"/>
        </w:rPr>
        <w:t>新库主从远程传输数据</w:t>
      </w:r>
    </w:p>
    <w:p>
      <w:pPr>
        <w:pStyle w:val="9"/>
        <w:numPr>
          <w:ilvl w:val="0"/>
          <w:numId w:val="7"/>
        </w:numPr>
        <w:tabs>
          <w:tab w:val="left" w:pos="658"/>
        </w:tabs>
        <w:spacing w:before="87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新主库拷贝旧主库数据目录</w:t>
      </w:r>
    </w:p>
    <w:p>
      <w:pPr>
        <w:pStyle w:val="4"/>
        <w:spacing w:before="9"/>
        <w:rPr>
          <w:rFonts w:hint="eastAsia" w:ascii="等线 Light" w:hAnsi="等线 Light" w:eastAsia="等线 Light" w:cs="等线 Light"/>
          <w:sz w:val="8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107315</wp:posOffset>
                </wp:positionV>
                <wp:extent cx="5539105" cy="1859280"/>
                <wp:effectExtent l="0" t="0" r="0" b="0"/>
                <wp:wrapTopAndBottom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1859280"/>
                          <a:chOff x="0" y="0"/>
                          <a:chExt cx="5539105" cy="185928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766" y="4766"/>
                            <a:ext cx="5529580" cy="184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849755">
                                <a:moveTo>
                                  <a:pt x="5517064" y="1849511"/>
                                </a:moveTo>
                                <a:lnTo>
                                  <a:pt x="12403" y="1849511"/>
                                </a:lnTo>
                                <a:lnTo>
                                  <a:pt x="10582" y="1849130"/>
                                </a:lnTo>
                                <a:lnTo>
                                  <a:pt x="0" y="1837118"/>
                                </a:lnTo>
                                <a:lnTo>
                                  <a:pt x="0" y="1835211"/>
                                </a:lnTo>
                                <a:lnTo>
                                  <a:pt x="0" y="12393"/>
                                </a:lnTo>
                                <a:lnTo>
                                  <a:pt x="12403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837118"/>
                                </a:lnTo>
                                <a:lnTo>
                                  <a:pt x="5518885" y="1849130"/>
                                </a:lnTo>
                                <a:lnTo>
                                  <a:pt x="5517064" y="18495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766" y="4766"/>
                            <a:ext cx="5529580" cy="184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849755">
                                <a:moveTo>
                                  <a:pt x="0" y="1835211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2403" y="0"/>
                                </a:lnTo>
                                <a:lnTo>
                                  <a:pt x="14300" y="0"/>
                                </a:lnTo>
                                <a:lnTo>
                                  <a:pt x="5515167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18885" y="381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1835211"/>
                                </a:lnTo>
                                <a:lnTo>
                                  <a:pt x="5529467" y="1837118"/>
                                </a:lnTo>
                                <a:lnTo>
                                  <a:pt x="5529105" y="1838929"/>
                                </a:lnTo>
                                <a:lnTo>
                                  <a:pt x="5528380" y="1840645"/>
                                </a:lnTo>
                                <a:lnTo>
                                  <a:pt x="5527656" y="1842456"/>
                                </a:lnTo>
                                <a:lnTo>
                                  <a:pt x="5520639" y="1848367"/>
                                </a:lnTo>
                                <a:lnTo>
                                  <a:pt x="5518885" y="1849130"/>
                                </a:lnTo>
                                <a:lnTo>
                                  <a:pt x="5517064" y="1849511"/>
                                </a:lnTo>
                                <a:lnTo>
                                  <a:pt x="5515167" y="1849511"/>
                                </a:lnTo>
                                <a:lnTo>
                                  <a:pt x="14300" y="1849511"/>
                                </a:lnTo>
                                <a:lnTo>
                                  <a:pt x="12403" y="1849511"/>
                                </a:lnTo>
                                <a:lnTo>
                                  <a:pt x="10582" y="1849130"/>
                                </a:lnTo>
                                <a:lnTo>
                                  <a:pt x="8828" y="1848367"/>
                                </a:lnTo>
                                <a:lnTo>
                                  <a:pt x="7073" y="1847700"/>
                                </a:lnTo>
                                <a:lnTo>
                                  <a:pt x="1088" y="1840645"/>
                                </a:lnTo>
                                <a:lnTo>
                                  <a:pt x="362" y="1838929"/>
                                </a:lnTo>
                                <a:lnTo>
                                  <a:pt x="0" y="1837118"/>
                                </a:lnTo>
                                <a:lnTo>
                                  <a:pt x="0" y="1835211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533" y="38134"/>
                            <a:ext cx="5520055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1773555">
                                <a:moveTo>
                                  <a:pt x="5519934" y="1773243"/>
                                </a:moveTo>
                                <a:lnTo>
                                  <a:pt x="0" y="1773243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177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4824" y="12441"/>
                            <a:ext cx="5509895" cy="18345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25"/>
                                  <w:sz w:val="16"/>
                                </w:rPr>
                                <w:t>cd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4"/>
                                  <w:w w:val="125"/>
                                  <w:sz w:val="16"/>
                                </w:rPr>
                                <w:t>/tmp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60"/>
                                  <w:sz w:val="16"/>
                                </w:rPr>
                                <w:t>vi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38"/>
                                  <w:w w:val="16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50"/>
                                  <w:sz w:val="16"/>
                                </w:rPr>
                                <w:t>scp_slave.sh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rsync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-av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40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"ssh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-p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59599"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root@100.126.0.231:/var/lib/mysql/data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0"/>
                                  <w:sz w:val="16"/>
                                </w:rPr>
                                <w:t>/var/lib/mysql/</w:t>
                              </w:r>
                            </w:p>
                            <w:p>
                              <w:pPr>
                                <w:spacing w:before="133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40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25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0"/>
                                  <w:sz w:val="16"/>
                                </w:rPr>
                                <w:t>scp_slave.sh</w:t>
                              </w:r>
                            </w:p>
                            <w:p>
                              <w:pPr>
                                <w:spacing w:before="59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rsync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-av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40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"ssh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-p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59599"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root@100.126.0.231:/var/lib/mysql/data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0"/>
                                  <w:sz w:val="16"/>
                                </w:rPr>
                                <w:t>/var/lib/mysql/</w:t>
                              </w:r>
                            </w:p>
                            <w:p>
                              <w:pPr>
                                <w:spacing w:before="148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25"/>
                                  <w:sz w:val="16"/>
                                </w:rPr>
                                <w:t>cd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4"/>
                                  <w:w w:val="125"/>
                                  <w:sz w:val="16"/>
                                </w:rPr>
                                <w:t>/tmp</w:t>
                              </w:r>
                            </w:p>
                            <w:p>
                              <w:pPr>
                                <w:spacing w:before="60" w:line="324" w:lineRule="auto"/>
                                <w:ind w:left="164" w:right="4074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nohup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20"/>
                                  <w:sz w:val="16"/>
                                </w:rPr>
                                <w:t>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2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scp_master.sh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&gt;nohup_master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&gt;&amp;1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2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&amp; du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/var/lib/mysql/data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3" o:spid="_x0000_s1026" o:spt="203" style="position:absolute;left:0pt;margin-left:102.3pt;margin-top:8.45pt;height:146.4pt;width:436.15pt;mso-position-horizontal-relative:page;mso-wrap-distance-bottom:0pt;mso-wrap-distance-top:0pt;z-index:-251614208;mso-width-relative:page;mso-height-relative:page;" coordsize="5539105,1859280" o:gfxdata="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BNso1O2gAAAAsBAAAPAAAAAAAAAAEAIAAA&#10;ACIAAABkcnMvZG93bnJldi54bWxQSwECFAAUAAAACACHTuJAqcc7NLYEAACsEwAADgAAAAAAAAAB&#10;ACAAAAApAQAAZHJzL2Uyb0RvYy54bWxQSwUGAAAAAAYABgBZAQAAUQgAAAAA&#10;">
                <o:lock v:ext="edit" aspectratio="f"/>
                <v:shape id="Graphic 134" o:spid="_x0000_s1026" o:spt="100" style="position:absolute;left:4766;top:4766;height:1849755;width:5529580;" fillcolor="#F7F7F7" filled="t" stroked="f" coordsize="5529580,1849755" o:gfxdata="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UINrsAAADc&#10;AAAADwAAAAAAAAABACAAAAAiAAAAZHJzL2Rvd25yZXYueG1sUEsBAhQAFAAAAAgAh07iQDMvBZ47&#10;AAAAOQAAABAAAAAAAAAAAQAgAAAACgEAAGRycy9zaGFwZXhtbC54bWxQSwUGAAAAAAYABgBbAQAA&#10;tAMAAAAA&#10;" path="m5517064,1849511l12403,1849511,10582,1849130,0,1837118,0,1835211,0,12393,12403,0,5517064,0,5529467,12393,5529467,1837118,5518885,1849130,5517064,184951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4766;top:4766;height:1849755;width:5529580;" filled="f" stroked="t" coordsize="5529580,1849755" o:gfxdata="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Iib+L4A&#10;AADcAAAADwAAAAAAAAABACAAAAAiAAAAZHJzL2Rvd25yZXYueG1sUEsBAhQAFAAAAAgAh07iQDMv&#10;BZ47AAAAOQAAABAAAAAAAAAAAQAgAAAADQEAAGRycy9zaGFwZXhtbC54bWxQSwUGAAAAAAYABgBb&#10;AQAAtwMAAAAA&#10;" path="m0,1835211l0,14300,0,12393,362,10582,12403,0,14300,0,5515167,0,5517064,0,5518885,381,5529467,12393,5529467,14300,5529467,1835211,5529467,1837118,5529105,1838929,5528380,1840645,5527656,1842456,5520639,1848367,5518885,1849130,5517064,1849511,5515167,1849511,14300,1849511,12403,1849511,10582,1849130,8828,1848367,7073,1847700,1088,1840645,362,1838929,0,1837118,0,1835211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9533;top:38134;height:1773555;width:5520055;" fillcolor="#F7F7F7" filled="t" stroked="f" coordsize="5520055,1773555" o:gfxdata="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zH4FFbUAAADcAAAADwAA&#10;AAAAAAABACAAAAAiAAAAZHJzL2Rvd25yZXYueG1sUEsBAhQAFAAAAAgAh07iQDMvBZ47AAAAOQAA&#10;ABAAAAAAAAAAAQAgAAAABAEAAGRycy9zaGFwZXhtbC54bWxQSwUGAAAAAAYABgBbAQAArgMAAAAA&#10;" path="m5519934,1773243l0,1773243,0,0,5519934,0,5519934,17732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7" o:spid="_x0000_s1026" o:spt="202" type="#_x0000_t202" style="position:absolute;left:14824;top:12441;height:1834514;width:5509895;" filled="f" stroked="f" coordsize="21600,21600" o:gfxdata="UEsDBAoAAAAAAIdO4kAAAAAAAAAAAAAAAAAEAAAAZHJzL1BLAwQUAAAACACHTuJA5gUEq7wAAADc&#10;AAAADwAAAGRycy9kb3ducmV2LnhtbEVPS2sCMRC+F/wPYYTeamIL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FBK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8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25"/>
                            <w:sz w:val="16"/>
                          </w:rPr>
                          <w:t>cd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4"/>
                            <w:w w:val="125"/>
                            <w:sz w:val="16"/>
                          </w:rPr>
                          <w:t>/tmp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60"/>
                            <w:sz w:val="16"/>
                          </w:rPr>
                          <w:t>vi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38"/>
                            <w:w w:val="16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50"/>
                            <w:sz w:val="16"/>
                          </w:rPr>
                          <w:t>scp_slave.sh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rsync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-av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40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"ssh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-p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59599"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root@100.126.0.231:/var/lib/mysql/data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0"/>
                            <w:sz w:val="16"/>
                          </w:rPr>
                          <w:t>/var/lib/mysql/</w:t>
                        </w:r>
                      </w:p>
                      <w:p>
                        <w:pPr>
                          <w:spacing w:before="133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40"/>
                            <w:sz w:val="16"/>
                          </w:rPr>
                          <w:t>cat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25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0"/>
                            <w:sz w:val="16"/>
                          </w:rPr>
                          <w:t>scp_slave.sh</w:t>
                        </w:r>
                      </w:p>
                      <w:p>
                        <w:pPr>
                          <w:spacing w:before="59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rsync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-av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40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"ssh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-p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59599"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root@100.126.0.231:/var/lib/mysql/data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0"/>
                            <w:sz w:val="16"/>
                          </w:rPr>
                          <w:t>/var/lib/mysql/</w:t>
                        </w:r>
                      </w:p>
                      <w:p>
                        <w:pPr>
                          <w:spacing w:before="148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25"/>
                            <w:sz w:val="16"/>
                          </w:rPr>
                          <w:t>cd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4"/>
                            <w:w w:val="125"/>
                            <w:sz w:val="16"/>
                          </w:rPr>
                          <w:t>/tmp</w:t>
                        </w:r>
                      </w:p>
                      <w:p>
                        <w:pPr>
                          <w:spacing w:before="60" w:line="324" w:lineRule="auto"/>
                          <w:ind w:left="164" w:right="4074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nohup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20"/>
                            <w:sz w:val="16"/>
                          </w:rPr>
                          <w:t>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2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scp_master.sh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&gt;nohup_master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0"/>
                            <w:sz w:val="16"/>
                          </w:rPr>
                          <w:t>2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&gt;&amp;1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2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&amp; du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/var/lib/mysql/data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2071370</wp:posOffset>
            </wp:positionV>
            <wp:extent cx="5873750" cy="1245235"/>
            <wp:effectExtent l="0" t="0" r="0" b="0"/>
            <wp:wrapTopAndBottom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3880" cy="124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3472815</wp:posOffset>
                </wp:positionV>
                <wp:extent cx="5892165" cy="19685"/>
                <wp:effectExtent l="0" t="0" r="0" b="0"/>
                <wp:wrapTopAndBottom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" o:spid="_x0000_s1026" o:spt="100" style="position:absolute;left:0pt;margin-left:74.5pt;margin-top:273.45pt;height:1.55pt;width:463.95pt;mso-position-horizontal-relative:page;mso-wrap-distance-bottom:0pt;mso-wrap-distance-top:0pt;z-index:-251613184;mso-width-relative:page;mso-height-relative:page;" fillcolor="#E7E7E7" filled="t" stroked="f" coordsize="5892165,19685" o:gfxdata="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Zo3erYAAAADAEAAA8AAAAAAAAAAQAgAAAAIgAAAGRycy9kb3ducmV2LnhtbFBLAQIUABQA&#10;AAAIAIdO4kAq4ZndKQIAAOgEAAAOAAAAAAAAAAEAIAAAACcBAABkcnMvZTJvRG9jLnhtbFBLBQYA&#10;AAAABgAGAFkBAADCBQAAAAA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4"/>
        <w:rPr>
          <w:rFonts w:hint="eastAsia" w:ascii="等线 Light" w:hAnsi="等线 Light" w:eastAsia="等线 Light" w:cs="等线 Light"/>
          <w:sz w:val="8"/>
        </w:rPr>
      </w:pPr>
    </w:p>
    <w:p>
      <w:pPr>
        <w:pStyle w:val="4"/>
        <w:spacing w:before="1"/>
        <w:rPr>
          <w:rFonts w:hint="eastAsia" w:ascii="等线 Light" w:hAnsi="等线 Light" w:eastAsia="等线 Light" w:cs="等线 Light"/>
          <w:sz w:val="13"/>
        </w:rPr>
      </w:pPr>
    </w:p>
    <w:p>
      <w:pPr>
        <w:pStyle w:val="4"/>
        <w:spacing w:before="7"/>
        <w:rPr>
          <w:rFonts w:hint="eastAsia" w:ascii="等线 Light" w:hAnsi="等线 Light" w:eastAsia="等线 Light" w:cs="等线 Light"/>
          <w:sz w:val="8"/>
        </w:rPr>
      </w:pPr>
    </w:p>
    <w:p>
      <w:pPr>
        <w:spacing w:after="0"/>
        <w:rPr>
          <w:rFonts w:hint="eastAsia" w:ascii="等线 Light" w:hAnsi="等线 Light" w:eastAsia="等线 Light" w:cs="等线 Light"/>
          <w:sz w:val="8"/>
        </w:rPr>
        <w:sectPr>
          <w:pgSz w:w="12240" w:h="15840"/>
          <w:pgMar w:top="480" w:right="1360" w:bottom="280" w:left="1380" w:header="720" w:footer="720" w:gutter="0"/>
          <w:cols w:space="720" w:num="1"/>
        </w:sectPr>
      </w:pPr>
    </w:p>
    <w:p>
      <w:pPr>
        <w:spacing w:before="85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命令解释：</w:t>
      </w:r>
    </w:p>
    <w:p>
      <w:pPr>
        <w:spacing w:before="161" w:line="235" w:lineRule="auto"/>
        <w:ind w:left="110" w:right="38" w:firstLine="156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1699260</wp:posOffset>
                </wp:positionH>
                <wp:positionV relativeFrom="paragraph">
                  <wp:posOffset>97790</wp:posOffset>
                </wp:positionV>
                <wp:extent cx="343535" cy="191135"/>
                <wp:effectExtent l="0" t="0" r="0" b="0"/>
                <wp:wrapNone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535" cy="191135"/>
                          <a:chOff x="0" y="0"/>
                          <a:chExt cx="343535" cy="19113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435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91135">
                                <a:moveTo>
                                  <a:pt x="326667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14109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40" y="0"/>
                                </a:lnTo>
                                <a:lnTo>
                                  <a:pt x="326667" y="0"/>
                                </a:lnTo>
                                <a:lnTo>
                                  <a:pt x="343208" y="16493"/>
                                </a:lnTo>
                                <a:lnTo>
                                  <a:pt x="343208" y="174082"/>
                                </a:lnTo>
                                <a:lnTo>
                                  <a:pt x="329098" y="190194"/>
                                </a:lnTo>
                                <a:lnTo>
                                  <a:pt x="326667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0" y="0"/>
                            <a:ext cx="34353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4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spacing w:val="-4"/>
                                  <w:w w:val="125"/>
                                  <w:sz w:val="18"/>
                                </w:rPr>
                                <w:t>/tmp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" o:spid="_x0000_s1026" o:spt="203" style="position:absolute;left:0pt;margin-left:133.8pt;margin-top:7.7pt;height:15.05pt;width:27.05pt;mso-position-horizontal-relative:page;z-index:251663360;mso-width-relative:page;mso-height-relative:page;" coordsize="343535,191135" o:gfxdata="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">
                <o:lock v:ext="edit" aspectratio="f"/>
                <v:shape id="Graphic 141" o:spid="_x0000_s1026" o:spt="100" style="position:absolute;left:0;top:0;height:191135;width:343535;" fillcolor="#F7F7F7" filled="t" stroked="f" coordsize="343535,191135" o:gfxdata="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eF86vQAA&#10;ANwAAAAPAAAAAAAAAAEAIAAAACIAAABkcnMvZG93bnJldi54bWxQSwECFAAUAAAACACHTuJAMy8F&#10;njsAAAA5AAAAEAAAAAAAAAABACAAAAAMAQAAZHJzL3NoYXBleG1sLnhtbFBLBQYAAAAABgAGAFsB&#10;AAC2AwAAAAA=&#10;" path="m326667,190671l16540,190671,14109,190194,0,174082,0,171604,0,16493,16540,0,326667,0,343208,16493,343208,174082,329098,190194,326667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2" o:spid="_x0000_s1026" o:spt="202" type="#_x0000_t202" style="position:absolute;left:0;top:0;height:191135;width:343535;" filled="f" stroked="f" coordsize="21600,21600" o:gfxdata="UEsDBAoAAAAAAIdO4kAAAAAAAAAAAAAAAAAEAAAAZHJzL1BLAwQUAAAACACHTuJArnTUTr0AAADc&#10;AAAADwAAAGRycy9kb3ducmV2LnhtbEVPS2sCMRC+F/ofwhR6q4lSpK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dNRO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54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spacing w:val="-4"/>
                            <w:w w:val="125"/>
                            <w:sz w:val="18"/>
                          </w:rPr>
                          <w:t>/tmp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命令用于在目录的大小</w:t>
      </w:r>
    </w:p>
    <w:p>
      <w:pPr>
        <w:spacing w:before="242" w:line="240" w:lineRule="auto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w:br w:type="column"/>
      </w:r>
    </w:p>
    <w:p>
      <w:pPr>
        <w:spacing w:before="0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 xml:space="preserve">目录中创建并运行脚本，通过 </w:t>
      </w:r>
      <w:r>
        <w:rPr>
          <w:rFonts w:hint="eastAsia" w:ascii="等线 Light" w:hAnsi="等线 Light" w:eastAsia="等线 Light" w:cs="等线 Light"/>
          <w:color w:val="33495D"/>
          <w:sz w:val="19"/>
        </w:rPr>
        <w:t>rsync</w:t>
      </w:r>
      <w:r>
        <w:rPr>
          <w:rFonts w:hint="eastAsia" w:ascii="等线 Light" w:hAnsi="等线 Light" w:eastAsia="等线 Light" w:cs="等线 Light"/>
          <w:color w:val="33495D"/>
          <w:spacing w:val="-18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复制 旧数据库上的</w:t>
      </w:r>
    </w:p>
    <w:p>
      <w:pPr>
        <w:spacing w:before="242" w:line="240" w:lineRule="auto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w:br w:type="column"/>
      </w:r>
    </w:p>
    <w:p>
      <w:pPr>
        <w:spacing w:before="0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5083810</wp:posOffset>
                </wp:positionH>
                <wp:positionV relativeFrom="paragraph">
                  <wp:posOffset>-1270</wp:posOffset>
                </wp:positionV>
                <wp:extent cx="524510" cy="191135"/>
                <wp:effectExtent l="0" t="0" r="0" b="0"/>
                <wp:wrapNone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510" cy="191135"/>
                          <a:chOff x="0" y="0"/>
                          <a:chExt cx="524510" cy="19113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52451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191135">
                                <a:moveTo>
                                  <a:pt x="507805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14109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40" y="0"/>
                                </a:lnTo>
                                <a:lnTo>
                                  <a:pt x="507805" y="0"/>
                                </a:lnTo>
                                <a:lnTo>
                                  <a:pt x="524346" y="16493"/>
                                </a:lnTo>
                                <a:lnTo>
                                  <a:pt x="524346" y="174082"/>
                                </a:lnTo>
                                <a:lnTo>
                                  <a:pt x="510236" y="190194"/>
                                </a:lnTo>
                                <a:lnTo>
                                  <a:pt x="507805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52451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 w:line="286" w:lineRule="exact"/>
                                <w:ind w:left="53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Droid Sans Fallback" w:eastAsia="Droid Sans Fallback"/>
                                  <w:color w:val="E86900"/>
                                  <w:spacing w:val="-2"/>
                                  <w:sz w:val="18"/>
                                </w:rPr>
                                <w:t>主</w:t>
                              </w:r>
                              <w:r>
                                <w:rPr>
                                  <w:b w:val="0"/>
                                  <w:color w:val="E86900"/>
                                  <w:spacing w:val="-2"/>
                                  <w:sz w:val="18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" o:spid="_x0000_s1026" o:spt="203" style="position:absolute;left:0pt;margin-left:400.3pt;margin-top:-0.1pt;height:15.05pt;width:41.3pt;mso-position-horizontal-relative:page;z-index:251664384;mso-width-relative:page;mso-height-relative:page;" coordsize="524510,191135" o:gfxdata="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AAAAAZHJzL1BLAQIUABQAAAAIAIdO&#10;4kBUYLPB2AAAAAgBAAAPAAAAAAAAAAEAIAAAACIAAABkcnMvZG93bnJldi54bWxQSwECFAAUAAAA&#10;CACHTuJAMKLn4wsDAADpCAAADgAAAAAAAAABACAAAAAnAQAAZHJzL2Uyb0RvYy54bWxQSwUGAAAA&#10;AAYABgBZAQAApAYAAAAA&#10;">
                <o:lock v:ext="edit" aspectratio="f"/>
                <v:shape id="Graphic 144" o:spid="_x0000_s1026" o:spt="100" style="position:absolute;left:0;top:0;height:191135;width:524510;" fillcolor="#F7F7F7" filled="t" stroked="f" coordsize="524510,191135" o:gfxdata="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8W55ugAAANwA&#10;AAAPAAAAAAAAAAEAIAAAACIAAABkcnMvZG93bnJldi54bWxQSwECFAAUAAAACACHTuJAMy8FnjsA&#10;AAA5AAAAEAAAAAAAAAABACAAAAAJAQAAZHJzL3NoYXBleG1sLnhtbFBLBQYAAAAABgAGAFsBAACz&#10;AwAAAAA=&#10;" path="m507805,190671l16540,190671,14109,190194,0,174082,0,171604,0,16493,16540,0,507805,0,524346,16493,524346,174082,510236,190194,507805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5" o:spid="_x0000_s1026" o:spt="202" type="#_x0000_t202" style="position:absolute;left:0;top:0;height:191135;width:524510;" filled="f" stroked="f" coordsize="21600,21600" o:gfxdata="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nUw6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" w:line="286" w:lineRule="exact"/>
                          <w:ind w:left="53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hint="eastAsia" w:ascii="Droid Sans Fallback" w:eastAsia="Droid Sans Fallback"/>
                            <w:color w:val="E86900"/>
                            <w:spacing w:val="-2"/>
                            <w:sz w:val="18"/>
                          </w:rPr>
                          <w:t>主</w:t>
                        </w:r>
                        <w:r>
                          <w:rPr>
                            <w:b w:val="0"/>
                            <w:color w:val="E86900"/>
                            <w:spacing w:val="-2"/>
                            <w:sz w:val="18"/>
                          </w:rPr>
                          <w:t>MySQL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数据，然后检查目标</w:t>
      </w:r>
    </w:p>
    <w:p>
      <w:pPr>
        <w:spacing w:after="0"/>
        <w:jc w:val="left"/>
        <w:rPr>
          <w:rFonts w:hint="eastAsia" w:ascii="等线 Light" w:hAnsi="等线 Light" w:eastAsia="等线 Light" w:cs="等线 Light"/>
          <w:sz w:val="19"/>
        </w:rPr>
        <w:sectPr>
          <w:type w:val="continuous"/>
          <w:pgSz w:w="12240" w:h="15840"/>
          <w:pgMar w:top="840" w:right="1360" w:bottom="280" w:left="1380" w:header="720" w:footer="720" w:gutter="0"/>
          <w:cols w:equalWidth="0" w:num="3">
            <w:col w:w="1283" w:space="497"/>
            <w:col w:w="4832" w:space="785"/>
            <w:col w:w="2103"/>
          </w:cols>
        </w:sectPr>
      </w:pPr>
    </w:p>
    <w:p>
      <w:pPr>
        <w:pStyle w:val="4"/>
        <w:spacing w:before="7"/>
        <w:rPr>
          <w:rFonts w:hint="eastAsia" w:ascii="等线 Light" w:hAnsi="等线 Light" w:eastAsia="等线 Light" w:cs="等线 Light"/>
          <w:sz w:val="14"/>
        </w:rPr>
      </w:pPr>
    </w:p>
    <w:p>
      <w:pPr>
        <w:pStyle w:val="4"/>
        <w:spacing w:line="30" w:lineRule="exact"/>
        <w:ind w:left="110"/>
        <w:rPr>
          <w:rFonts w:hint="eastAsia" w:ascii="等线 Light" w:hAnsi="等线 Light" w:eastAsia="等线 Light" w:cs="等线 Light"/>
          <w:sz w:val="3"/>
        </w:rPr>
      </w:pPr>
      <w:r>
        <w:rPr>
          <w:rFonts w:hint="eastAsia" w:ascii="等线 Light" w:hAnsi="等线 Light" w:eastAsia="等线 Light" w:cs="等线 Light"/>
          <w:position w:val="0"/>
          <w:sz w:val="3"/>
        </w:rPr>
        <mc:AlternateContent>
          <mc:Choice Requires="wpg">
            <w:drawing>
              <wp:inline distT="0" distB="0" distL="0" distR="0">
                <wp:extent cx="5892165" cy="19685"/>
                <wp:effectExtent l="0" t="0" r="0" b="0"/>
                <wp:docPr id="146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19685"/>
                          <a:chOff x="0" y="0"/>
                          <a:chExt cx="5892165" cy="1968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5892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9685">
                                <a:moveTo>
                                  <a:pt x="5891743" y="19067"/>
                                </a:move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  <a:lnTo>
                                  <a:pt x="5891743" y="0"/>
                                </a:lnTo>
                                <a:lnTo>
                                  <a:pt x="5891743" y="1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6" o:spid="_x0000_s1026" o:spt="203" style="height:1.55pt;width:463.95pt;" coordsize="5892165,19685" o:gfxdata="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w+akw1QAAAAMBAAAPAAAAAAAAAAEAIAAAACIAAABkcnMvZG93bnJl&#10;di54bWxQSwECFAAUAAAACACHTuJAGdSf63ICAAAYBgAADgAAAAAAAAABACAAAAAkAQAAZHJzL2Uy&#10;b0RvYy54bWxQSwUGAAAAAAYABgBZAQAACAYAAAAA&#10;">
                <o:lock v:ext="edit" aspectratio="f"/>
                <v:shape id="Graphic 147" o:spid="_x0000_s1026" o:spt="100" style="position:absolute;left:0;top:0;height:19685;width:5892165;" fillcolor="#E7E7E7" filled="t" stroked="f" coordsize="5892165,19685" o:gfxdata="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GO1Ly5AAAA3AAA&#10;AA8AAAAAAAAAAQAgAAAAIgAAAGRycy9kb3ducmV2LnhtbFBLAQIUABQAAAAIAIdO4kAzLwWeOwAA&#10;ADkAAAAQAAAAAAAAAAEAIAAAAAgBAABkcnMvc2hhcGV4bWwueG1sUEsFBgAAAAAGAAYAWwEAALID&#10;AAAAAA==&#10;" path="m5891743,19067l0,19067,0,0,5891743,0,5891743,190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9"/>
        <w:numPr>
          <w:ilvl w:val="0"/>
          <w:numId w:val="7"/>
        </w:numPr>
        <w:tabs>
          <w:tab w:val="left" w:pos="658"/>
        </w:tabs>
        <w:spacing w:before="228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新从库拷贝旧从库数据目录</w:t>
      </w:r>
    </w:p>
    <w:p>
      <w:pPr>
        <w:pStyle w:val="4"/>
        <w:spacing w:before="10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97790</wp:posOffset>
                </wp:positionV>
                <wp:extent cx="5539105" cy="1868805"/>
                <wp:effectExtent l="0" t="0" r="0" b="0"/>
                <wp:wrapTopAndBottom/>
                <wp:docPr id="148" name="Group 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1868805"/>
                          <a:chOff x="0" y="0"/>
                          <a:chExt cx="5539105" cy="1868805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4766" y="4766"/>
                            <a:ext cx="5529580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859280">
                                <a:moveTo>
                                  <a:pt x="5517064" y="1859045"/>
                                </a:moveTo>
                                <a:lnTo>
                                  <a:pt x="12403" y="1859045"/>
                                </a:lnTo>
                                <a:lnTo>
                                  <a:pt x="10582" y="1858663"/>
                                </a:lnTo>
                                <a:lnTo>
                                  <a:pt x="0" y="1846651"/>
                                </a:lnTo>
                                <a:lnTo>
                                  <a:pt x="0" y="1844744"/>
                                </a:lnTo>
                                <a:lnTo>
                                  <a:pt x="0" y="12393"/>
                                </a:lnTo>
                                <a:lnTo>
                                  <a:pt x="12403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846651"/>
                                </a:lnTo>
                                <a:lnTo>
                                  <a:pt x="5518885" y="1858663"/>
                                </a:lnTo>
                                <a:lnTo>
                                  <a:pt x="5517064" y="18590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766" y="4766"/>
                            <a:ext cx="5529580" cy="185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859280">
                                <a:moveTo>
                                  <a:pt x="0" y="1844744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2403" y="0"/>
                                </a:lnTo>
                                <a:lnTo>
                                  <a:pt x="14300" y="0"/>
                                </a:lnTo>
                                <a:lnTo>
                                  <a:pt x="5515167" y="0"/>
                                </a:lnTo>
                                <a:lnTo>
                                  <a:pt x="5517064" y="0"/>
                                </a:lnTo>
                                <a:lnTo>
                                  <a:pt x="5518885" y="381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1844744"/>
                                </a:lnTo>
                                <a:lnTo>
                                  <a:pt x="5529467" y="1846651"/>
                                </a:lnTo>
                                <a:lnTo>
                                  <a:pt x="5529105" y="1848462"/>
                                </a:lnTo>
                                <a:lnTo>
                                  <a:pt x="5528380" y="1850179"/>
                                </a:lnTo>
                                <a:lnTo>
                                  <a:pt x="5527656" y="1851990"/>
                                </a:lnTo>
                                <a:lnTo>
                                  <a:pt x="5520639" y="1857901"/>
                                </a:lnTo>
                                <a:lnTo>
                                  <a:pt x="5518885" y="1858663"/>
                                </a:lnTo>
                                <a:lnTo>
                                  <a:pt x="5517064" y="1859045"/>
                                </a:lnTo>
                                <a:lnTo>
                                  <a:pt x="5515167" y="1859045"/>
                                </a:lnTo>
                                <a:lnTo>
                                  <a:pt x="14300" y="1859045"/>
                                </a:lnTo>
                                <a:lnTo>
                                  <a:pt x="12403" y="1859045"/>
                                </a:lnTo>
                                <a:lnTo>
                                  <a:pt x="10582" y="1858663"/>
                                </a:lnTo>
                                <a:lnTo>
                                  <a:pt x="8828" y="1857901"/>
                                </a:lnTo>
                                <a:lnTo>
                                  <a:pt x="7073" y="1857233"/>
                                </a:lnTo>
                                <a:lnTo>
                                  <a:pt x="1088" y="1850179"/>
                                </a:lnTo>
                                <a:lnTo>
                                  <a:pt x="362" y="1848462"/>
                                </a:lnTo>
                                <a:lnTo>
                                  <a:pt x="0" y="1846651"/>
                                </a:lnTo>
                                <a:lnTo>
                                  <a:pt x="0" y="1844744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9533" y="47667"/>
                            <a:ext cx="5520055" cy="177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1773555">
                                <a:moveTo>
                                  <a:pt x="5519934" y="1773243"/>
                                </a:moveTo>
                                <a:lnTo>
                                  <a:pt x="0" y="1773243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1773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4824" y="12441"/>
                            <a:ext cx="5509895" cy="1844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25"/>
                                  <w:sz w:val="16"/>
                                </w:rPr>
                                <w:t>cd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4"/>
                                  <w:w w:val="125"/>
                                  <w:sz w:val="16"/>
                                </w:rPr>
                                <w:t>/tmp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55"/>
                                  <w:sz w:val="16"/>
                                </w:rPr>
                                <w:t>vi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43"/>
                                  <w:w w:val="15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0"/>
                                  <w:sz w:val="16"/>
                                </w:rPr>
                                <w:t>scp_master.sh</w:t>
                              </w:r>
                            </w:p>
                            <w:p>
                              <w:pPr>
                                <w:spacing w:before="59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rsync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-av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40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"ssh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-p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59599"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root@100.126.1.112:/var/lib/mysql/data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0"/>
                                  <w:sz w:val="16"/>
                                </w:rPr>
                                <w:t>/var/lib/mysql/</w:t>
                              </w:r>
                            </w:p>
                            <w:p>
                              <w:pPr>
                                <w:spacing w:before="133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35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38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5"/>
                                  <w:sz w:val="16"/>
                                </w:rPr>
                                <w:t>scp_master.sh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rsync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-av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40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"ssh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-p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30"/>
                                  <w:sz w:val="16"/>
                                </w:rPr>
                                <w:t>59599"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39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root@100.126.1.112:/var/lib/mysql/data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0"/>
                                  <w:sz w:val="16"/>
                                </w:rPr>
                                <w:t>/var/lib/mysql/</w:t>
                              </w:r>
                            </w:p>
                            <w:p>
                              <w:pPr>
                                <w:spacing w:before="133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25"/>
                                  <w:sz w:val="16"/>
                                </w:rPr>
                                <w:t>cd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2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4"/>
                                  <w:w w:val="125"/>
                                  <w:sz w:val="16"/>
                                </w:rPr>
                                <w:t>/tmp</w:t>
                              </w:r>
                            </w:p>
                            <w:p>
                              <w:pPr>
                                <w:spacing w:before="75" w:line="307" w:lineRule="auto"/>
                                <w:ind w:left="164" w:right="4247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nohup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w w:val="125"/>
                                  <w:sz w:val="16"/>
                                </w:rPr>
                                <w:t>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00AA"/>
                                  <w:spacing w:val="1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scp_slave.sh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&gt;nohup_slave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4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&gt;&amp;1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3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 xml:space="preserve">&amp;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du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w w:val="130"/>
                                  <w:sz w:val="16"/>
                                </w:rPr>
                                <w:t>-sh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0000CC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/var/lib/mysql/data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8" o:spid="_x0000_s1026" o:spt="203" style="position:absolute;left:0pt;margin-left:102.3pt;margin-top:7.7pt;height:147.15pt;width:436.15pt;mso-position-horizontal-relative:page;mso-wrap-distance-bottom:0pt;mso-wrap-distance-top:0pt;z-index:-251612160;mso-width-relative:page;mso-height-relative:page;" coordsize="5539105,1868805" o:gfxdata="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">
                <o:lock v:ext="edit" aspectratio="f"/>
                <v:shape id="Graphic 149" o:spid="_x0000_s1026" o:spt="100" style="position:absolute;left:4766;top:4766;height:1859280;width:5529580;" fillcolor="#F7F7F7" filled="t" stroked="f" coordsize="5529580,1859280" o:gfxdata="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0rVdLsAAADc&#10;AAAADwAAAAAAAAABACAAAAAiAAAAZHJzL2Rvd25yZXYueG1sUEsBAhQAFAAAAAgAh07iQDMvBZ47&#10;AAAAOQAAABAAAAAAAAAAAQAgAAAACgEAAGRycy9zaGFwZXhtbC54bWxQSwUGAAAAAAYABgBbAQAA&#10;tAMAAAAA&#10;" path="m5517064,1859045l12403,1859045,10582,1858663,0,1846651,0,1844744,0,12393,12403,0,5517064,0,5529467,12393,5529467,1846651,5518885,1858663,5517064,185904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0" o:spid="_x0000_s1026" o:spt="100" style="position:absolute;left:4766;top:4766;height:1859280;width:5529580;" filled="f" stroked="t" coordsize="5529580,1859280" o:gfxdata="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wfsvQAA&#10;ANwAAAAPAAAAAAAAAAEAIAAAACIAAABkcnMvZG93bnJldi54bWxQSwECFAAUAAAACACHTuJAMy8F&#10;njsAAAA5AAAAEAAAAAAAAAABACAAAAAMAQAAZHJzL3NoYXBleG1sLnhtbFBLBQYAAAAABgAGAFsB&#10;AAC2AwAAAAA=&#10;" path="m0,1844744l0,14300,0,12393,362,10582,12403,0,14300,0,5515167,0,5517064,0,5518885,381,5529467,12393,5529467,14300,5529467,1844744,5529467,1846651,5529105,1848462,5528380,1850179,5527656,1851990,5520639,1857901,5518885,1858663,5517064,1859045,5515167,1859045,14300,1859045,12403,1859045,10582,1858663,8828,1857901,7073,1857233,1088,1850179,362,1848462,0,1846651,0,1844744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51" o:spid="_x0000_s1026" o:spt="100" style="position:absolute;left:9533;top:47667;height:1773555;width:5520055;" fillcolor="#F7F7F7" filled="t" stroked="f" coordsize="5520055,1773555" o:gfxdata="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5IeMG5AAAA3AAA&#10;AA8AAAAAAAAAAQAgAAAAIgAAAGRycy9kb3ducmV2LnhtbFBLAQIUABQAAAAIAIdO4kAzLwWeOwAA&#10;ADkAAAAQAAAAAAAAAAEAIAAAAAgBAABkcnMvc2hhcGV4bWwueG1sUEsFBgAAAAAGAAYAWwEAALID&#10;AAAAAA==&#10;" path="m5519934,1773243l0,1773243,0,0,5519934,0,5519934,177324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2" o:spid="_x0000_s1026" o:spt="202" type="#_x0000_t202" style="position:absolute;left:14824;top:12441;height:1844039;width:5509895;" filled="f" stroked="f" coordsize="21600,21600" o:gfxdata="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rrUKT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25"/>
                            <w:sz w:val="16"/>
                          </w:rPr>
                          <w:t>cd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4"/>
                            <w:w w:val="125"/>
                            <w:sz w:val="16"/>
                          </w:rPr>
                          <w:t>/tmp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55"/>
                            <w:sz w:val="16"/>
                          </w:rPr>
                          <w:t>vi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43"/>
                            <w:w w:val="155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0"/>
                            <w:sz w:val="16"/>
                          </w:rPr>
                          <w:t>scp_master.sh</w:t>
                        </w:r>
                      </w:p>
                      <w:p>
                        <w:pPr>
                          <w:spacing w:before="59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rsync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-av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40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"ssh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-p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59599"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root@100.126.1.112:/var/lib/mysql/data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0"/>
                            <w:sz w:val="16"/>
                          </w:rPr>
                          <w:t>/var/lib/mysql/</w:t>
                        </w:r>
                      </w:p>
                      <w:p>
                        <w:pPr>
                          <w:spacing w:before="133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35"/>
                            <w:sz w:val="16"/>
                          </w:rPr>
                          <w:t>cat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38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5"/>
                            <w:sz w:val="16"/>
                          </w:rPr>
                          <w:t>scp_master.sh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rsync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-av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40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"ssh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-p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30"/>
                            <w:sz w:val="16"/>
                          </w:rPr>
                          <w:t>59599"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39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root@100.126.1.112:/var/lib/mysql/data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0"/>
                            <w:sz w:val="16"/>
                          </w:rPr>
                          <w:t>/var/lib/mysql/</w:t>
                        </w:r>
                      </w:p>
                      <w:p>
                        <w:pPr>
                          <w:spacing w:before="133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25"/>
                            <w:sz w:val="16"/>
                          </w:rPr>
                          <w:t>cd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2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4"/>
                            <w:w w:val="125"/>
                            <w:sz w:val="16"/>
                          </w:rPr>
                          <w:t>/tmp</w:t>
                        </w:r>
                      </w:p>
                      <w:p>
                        <w:pPr>
                          <w:spacing w:before="75" w:line="307" w:lineRule="auto"/>
                          <w:ind w:left="164" w:right="4247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nohup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w w:val="125"/>
                            <w:sz w:val="16"/>
                          </w:rPr>
                          <w:t>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00AA"/>
                            <w:spacing w:val="1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scp_slave.sh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&gt;nohup_slave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4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5"/>
                            <w:sz w:val="16"/>
                          </w:rPr>
                          <w:t>2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&gt;&amp;1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3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 xml:space="preserve">&amp;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du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w w:val="130"/>
                            <w:sz w:val="16"/>
                          </w:rPr>
                          <w:t>-sh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0000CC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/var/lib/mysql/data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2061210</wp:posOffset>
            </wp:positionV>
            <wp:extent cx="5898515" cy="1068705"/>
            <wp:effectExtent l="0" t="0" r="0" b="0"/>
            <wp:wrapTopAndBottom/>
            <wp:docPr id="153" name="Imag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8560" cy="106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3281680</wp:posOffset>
                </wp:positionV>
                <wp:extent cx="5892165" cy="19685"/>
                <wp:effectExtent l="0" t="0" r="0" b="0"/>
                <wp:wrapTopAndBottom/>
                <wp:docPr id="154" name="Graphic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4" o:spid="_x0000_s1026" o:spt="100" style="position:absolute;left:0pt;margin-left:74.5pt;margin-top:258.4pt;height:1.55pt;width:463.95pt;mso-position-horizontal-relative:page;mso-wrap-distance-bottom:0pt;mso-wrap-distance-top:0pt;z-index:-251611136;mso-width-relative:page;mso-height-relative:page;" fillcolor="#E7E7E7" filled="t" stroked="f" coordsize="5892165,19685" o:gfxdata="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H4wlizYAAAADAEAAA8AAAAAAAAAAQAgAAAAIgAAAGRycy9kb3ducmV2LnhtbFBLAQIUABQA&#10;AAAIAIdO4kBnn/U4KQIAAOgEAAAOAAAAAAAAAAEAIAAAACcBAABkcnMvZTJvRG9jLnhtbFBLBQYA&#10;AAAABgAGAFkBAADCBQAAAAA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6"/>
        <w:rPr>
          <w:rFonts w:hint="eastAsia" w:ascii="等线 Light" w:hAnsi="等线 Light" w:eastAsia="等线 Light" w:cs="等线 Light"/>
          <w:sz w:val="7"/>
        </w:rPr>
      </w:pPr>
    </w:p>
    <w:p>
      <w:pPr>
        <w:pStyle w:val="4"/>
        <w:spacing w:before="10"/>
        <w:rPr>
          <w:rFonts w:hint="eastAsia" w:ascii="等线 Light" w:hAnsi="等线 Light" w:eastAsia="等线 Light" w:cs="等线 Light"/>
          <w:sz w:val="12"/>
        </w:rPr>
      </w:pPr>
    </w:p>
    <w:p>
      <w:pPr>
        <w:spacing w:before="228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命令解释：</w:t>
      </w:r>
    </w:p>
    <w:p>
      <w:pPr>
        <w:spacing w:after="0"/>
        <w:jc w:val="left"/>
        <w:rPr>
          <w:rFonts w:hint="eastAsia" w:ascii="等线 Light" w:hAnsi="等线 Light" w:eastAsia="等线 Light" w:cs="等线 Light"/>
          <w:sz w:val="19"/>
        </w:rPr>
        <w:sectPr>
          <w:type w:val="continuous"/>
          <w:pgSz w:w="12240" w:h="15840"/>
          <w:pgMar w:top="840" w:right="1360" w:bottom="280" w:left="1380" w:header="720" w:footer="720" w:gutter="0"/>
          <w:cols w:space="720" w:num="1"/>
        </w:sectPr>
      </w:pPr>
    </w:p>
    <w:p>
      <w:pPr>
        <w:spacing w:before="67" w:line="235" w:lineRule="auto"/>
        <w:ind w:left="110" w:right="38" w:firstLine="156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1699260</wp:posOffset>
                </wp:positionH>
                <wp:positionV relativeFrom="paragraph">
                  <wp:posOffset>38100</wp:posOffset>
                </wp:positionV>
                <wp:extent cx="343535" cy="191135"/>
                <wp:effectExtent l="0" t="0" r="0" b="0"/>
                <wp:wrapNone/>
                <wp:docPr id="155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3535" cy="191135"/>
                          <a:chOff x="0" y="0"/>
                          <a:chExt cx="343535" cy="19113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3435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535" h="191135">
                                <a:moveTo>
                                  <a:pt x="326667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14109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40" y="0"/>
                                </a:lnTo>
                                <a:lnTo>
                                  <a:pt x="326667" y="0"/>
                                </a:lnTo>
                                <a:lnTo>
                                  <a:pt x="343208" y="16493"/>
                                </a:lnTo>
                                <a:lnTo>
                                  <a:pt x="343208" y="174082"/>
                                </a:lnTo>
                                <a:lnTo>
                                  <a:pt x="329098" y="190194"/>
                                </a:lnTo>
                                <a:lnTo>
                                  <a:pt x="326667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34353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54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spacing w:val="-4"/>
                                  <w:w w:val="125"/>
                                  <w:sz w:val="18"/>
                                </w:rPr>
                                <w:t>/tmp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5" o:spid="_x0000_s1026" o:spt="203" style="position:absolute;left:0pt;margin-left:133.8pt;margin-top:3pt;height:15.05pt;width:27.05pt;mso-position-horizontal-relative:page;z-index:251665408;mso-width-relative:page;mso-height-relative:page;" coordsize="343535,191135" o:gfxdata="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">
                <o:lock v:ext="edit" aspectratio="f"/>
                <v:shape id="Graphic 156" o:spid="_x0000_s1026" o:spt="100" style="position:absolute;left:0;top:0;height:191135;width:343535;" fillcolor="#F7F7F7" filled="t" stroked="f" coordsize="343535,191135" o:gfxdata="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5IUZO8AAAA&#10;3AAAAA8AAAAAAAAAAQAgAAAAIgAAAGRycy9kb3ducmV2LnhtbFBLAQIUABQAAAAIAIdO4kAzLwWe&#10;OwAAADkAAAAQAAAAAAAAAAEAIAAAAAsBAABkcnMvc2hhcGV4bWwueG1sUEsFBgAAAAAGAAYAWwEA&#10;ALUDAAAAAA==&#10;" path="m326667,190671l16540,190671,14109,190194,0,174082,0,171604,0,16493,16540,0,326667,0,343208,16493,343208,174082,329098,190194,326667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7" o:spid="_x0000_s1026" o:spt="202" type="#_x0000_t202" style="position:absolute;left:0;top:0;height:191135;width:343535;" filled="f" stroked="f" coordsize="21600,21600" o:gfxdata="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a4Q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54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spacing w:val="-4"/>
                            <w:w w:val="125"/>
                            <w:sz w:val="18"/>
                          </w:rPr>
                          <w:t>/tmp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命令用于在目录的大小</w:t>
      </w:r>
    </w:p>
    <w:p>
      <w:pPr>
        <w:spacing w:before="63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w:br w:type="column"/>
      </w: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 xml:space="preserve">目录中创建并运行脚本，通过 </w:t>
      </w:r>
      <w:r>
        <w:rPr>
          <w:rFonts w:hint="eastAsia" w:ascii="等线 Light" w:hAnsi="等线 Light" w:eastAsia="等线 Light" w:cs="等线 Light"/>
          <w:color w:val="33495D"/>
          <w:sz w:val="19"/>
        </w:rPr>
        <w:t>rsync</w:t>
      </w:r>
      <w:r>
        <w:rPr>
          <w:rFonts w:hint="eastAsia" w:ascii="等线 Light" w:hAnsi="等线 Light" w:eastAsia="等线 Light" w:cs="等线 Light"/>
          <w:color w:val="33495D"/>
          <w:spacing w:val="-18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复制 旧数据库上的</w:t>
      </w:r>
    </w:p>
    <w:p>
      <w:pPr>
        <w:spacing w:before="63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w:br w:type="column"/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数据，然后检查目标</w:t>
      </w:r>
    </w:p>
    <w:p>
      <w:pPr>
        <w:spacing w:after="0"/>
        <w:jc w:val="left"/>
        <w:rPr>
          <w:rFonts w:hint="eastAsia" w:ascii="等线 Light" w:hAnsi="等线 Light" w:eastAsia="等线 Light" w:cs="等线 Light"/>
          <w:sz w:val="19"/>
        </w:rPr>
        <w:sectPr>
          <w:pgSz w:w="12240" w:h="15840"/>
          <w:pgMar w:top="500" w:right="1360" w:bottom="280" w:left="1380" w:header="720" w:footer="720" w:gutter="0"/>
          <w:cols w:equalWidth="0" w:num="3">
            <w:col w:w="1283" w:space="497"/>
            <w:col w:w="4832" w:space="785"/>
            <w:col w:w="2103"/>
          </w:cols>
        </w:sectPr>
      </w:pPr>
    </w:p>
    <w:p>
      <w:pPr>
        <w:pStyle w:val="4"/>
        <w:spacing w:before="7"/>
        <w:rPr>
          <w:rFonts w:hint="eastAsia" w:ascii="等线 Light" w:hAnsi="等线 Light" w:eastAsia="等线 Light" w:cs="等线 Light"/>
          <w:sz w:val="14"/>
        </w:rPr>
      </w:pPr>
    </w:p>
    <w:p>
      <w:pPr>
        <w:pStyle w:val="4"/>
        <w:spacing w:line="30" w:lineRule="exact"/>
        <w:ind w:left="110"/>
        <w:rPr>
          <w:rFonts w:hint="eastAsia" w:ascii="等线 Light" w:hAnsi="等线 Light" w:eastAsia="等线 Light" w:cs="等线 Light"/>
          <w:sz w:val="3"/>
        </w:rPr>
      </w:pPr>
      <w:r>
        <w:rPr>
          <w:rFonts w:hint="eastAsia" w:ascii="等线 Light" w:hAnsi="等线 Light" w:eastAsia="等线 Light" w:cs="等线 Light"/>
          <w:position w:val="0"/>
          <w:sz w:val="3"/>
        </w:rPr>
        <mc:AlternateContent>
          <mc:Choice Requires="wpg">
            <w:drawing>
              <wp:inline distT="0" distB="0" distL="0" distR="0">
                <wp:extent cx="5892165" cy="19685"/>
                <wp:effectExtent l="0" t="0" r="0" b="0"/>
                <wp:docPr id="158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19685"/>
                          <a:chOff x="0" y="0"/>
                          <a:chExt cx="5892165" cy="1968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8921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9685">
                                <a:moveTo>
                                  <a:pt x="5891743" y="19067"/>
                                </a:moveTo>
                                <a:lnTo>
                                  <a:pt x="0" y="19067"/>
                                </a:lnTo>
                                <a:lnTo>
                                  <a:pt x="0" y="0"/>
                                </a:lnTo>
                                <a:lnTo>
                                  <a:pt x="5891743" y="0"/>
                                </a:lnTo>
                                <a:lnTo>
                                  <a:pt x="5891743" y="19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8" o:spid="_x0000_s1026" o:spt="203" style="height:1.55pt;width:463.95pt;" coordsize="5892165,19685" o:gfxdata="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LD5qTDVAAAAAwEAAA8AAAAAAAAAAQAgAAAAIgAAAGRycy9kb3ducmV2&#10;LnhtbFBLAQIUABQAAAAIAIdO4kDBj3VzcQIAABgGAAAOAAAAAAAAAAEAIAAAACQBAABkcnMvZTJv&#10;RG9jLnhtbFBLBQYAAAAABgAGAFkBAAAHBgAAAAA=&#10;">
                <o:lock v:ext="edit" aspectratio="f"/>
                <v:shape id="Graphic 159" o:spid="_x0000_s1026" o:spt="100" style="position:absolute;left:0;top:0;height:19685;width:5892165;" fillcolor="#E7E7E7" filled="t" stroked="f" coordsize="5892165,19685" o:gfxdata="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6hHOIugAAANwA&#10;AAAPAAAAAAAAAAEAIAAAACIAAABkcnMvZG93bnJldi54bWxQSwECFAAUAAAACACHTuJAMy8FnjsA&#10;AAA5AAAAEAAAAAAAAAABACAAAAAJAQAAZHJzL3NoYXBleG1sLnhtbFBLBQYAAAAABgAGAFsBAACz&#10;AwAAAAA=&#10;" path="m5891743,19067l0,19067,0,0,5891743,0,5891743,1906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233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5083810</wp:posOffset>
                </wp:positionH>
                <wp:positionV relativeFrom="paragraph">
                  <wp:posOffset>-581025</wp:posOffset>
                </wp:positionV>
                <wp:extent cx="524510" cy="191135"/>
                <wp:effectExtent l="0" t="0" r="0" b="0"/>
                <wp:wrapNone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510" cy="191135"/>
                          <a:chOff x="0" y="0"/>
                          <a:chExt cx="524510" cy="19113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2451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191135">
                                <a:moveTo>
                                  <a:pt x="507805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14109" y="190194"/>
                                </a:lnTo>
                                <a:lnTo>
                                  <a:pt x="0" y="174082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493"/>
                                </a:lnTo>
                                <a:lnTo>
                                  <a:pt x="16540" y="0"/>
                                </a:lnTo>
                                <a:lnTo>
                                  <a:pt x="507805" y="0"/>
                                </a:lnTo>
                                <a:lnTo>
                                  <a:pt x="524346" y="16493"/>
                                </a:lnTo>
                                <a:lnTo>
                                  <a:pt x="524346" y="174082"/>
                                </a:lnTo>
                                <a:lnTo>
                                  <a:pt x="510236" y="190194"/>
                                </a:lnTo>
                                <a:lnTo>
                                  <a:pt x="507805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524510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 w:line="286" w:lineRule="exact"/>
                                <w:ind w:left="53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Droid Sans Fallback" w:eastAsia="Droid Sans Fallback"/>
                                  <w:color w:val="E86900"/>
                                  <w:spacing w:val="-2"/>
                                  <w:sz w:val="18"/>
                                </w:rPr>
                                <w:t>从</w:t>
                              </w:r>
                              <w:r>
                                <w:rPr>
                                  <w:b w:val="0"/>
                                  <w:color w:val="E86900"/>
                                  <w:spacing w:val="-2"/>
                                  <w:sz w:val="18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" o:spid="_x0000_s1026" o:spt="203" style="position:absolute;left:0pt;margin-left:400.3pt;margin-top:-45.75pt;height:15.05pt;width:41.3pt;mso-position-horizontal-relative:page;z-index:251666432;mso-width-relative:page;mso-height-relative:page;" coordsize="524510,191135" o:gfxdata="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E6a6cLaAAAACwEAAA8A&#10;AAAAAAAAAQAgAAAAIgAAAGRycy9kb3ducmV2LnhtbFBLAQIUABQAAAAIAIdO4kDljjcE+QIAAOkI&#10;AAAOAAAAAAAAAAEAIAAAACkBAABkcnMvZTJvRG9jLnhtbFBLBQYAAAAABgAGAFkBAACUBgAAAAA=&#10;">
                <o:lock v:ext="edit" aspectratio="f"/>
                <v:shape id="Graphic 161" o:spid="_x0000_s1026" o:spt="100" style="position:absolute;left:0;top:0;height:191135;width:524510;" fillcolor="#F7F7F7" filled="t" stroked="f" coordsize="524510,191135" o:gfxdata="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jORgbgAAADcAAAA&#10;DwAAAAAAAAABACAAAAAiAAAAZHJzL2Rvd25yZXYueG1sUEsBAhQAFAAAAAgAh07iQDMvBZ47AAAA&#10;OQAAABAAAAAAAAAAAQAgAAAABwEAAGRycy9zaGFwZXhtbC54bWxQSwUGAAAAAAYABgBbAQAAsQMA&#10;AAAA&#10;" path="m507805,190671l16540,190671,14109,190194,0,174082,0,171604,0,16493,16540,0,507805,0,524346,16493,524346,174082,510236,190194,507805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2" o:spid="_x0000_s1026" o:spt="202" type="#_x0000_t202" style="position:absolute;left:0;top:0;height:191135;width:524510;" filled="f" stroked="f" coordsize="21600,21600" o:gfxdata="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BiC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4" w:line="286" w:lineRule="exact"/>
                          <w:ind w:left="53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rFonts w:hint="eastAsia" w:ascii="Droid Sans Fallback" w:eastAsia="Droid Sans Fallback"/>
                            <w:color w:val="E86900"/>
                            <w:spacing w:val="-2"/>
                            <w:sz w:val="18"/>
                          </w:rPr>
                          <w:t>从</w:t>
                        </w:r>
                        <w:r>
                          <w:rPr>
                            <w:b w:val="0"/>
                            <w:color w:val="E86900"/>
                            <w:spacing w:val="-2"/>
                            <w:sz w:val="18"/>
                          </w:rPr>
                          <w:t>MySQL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12" w:name="新环境主库启动处理"/>
      <w:bookmarkEnd w:id="12"/>
      <w:r>
        <w:rPr>
          <w:rFonts w:hint="eastAsia" w:ascii="等线 Light" w:hAnsi="等线 Light" w:eastAsia="等线 Light" w:cs="等线 Light"/>
          <w:color w:val="33495D"/>
          <w:spacing w:val="-2"/>
        </w:rPr>
        <w:t>新环境主库启动处理</w:t>
      </w:r>
    </w:p>
    <w:p>
      <w:pPr>
        <w:pStyle w:val="9"/>
        <w:numPr>
          <w:ilvl w:val="0"/>
          <w:numId w:val="8"/>
        </w:numPr>
        <w:tabs>
          <w:tab w:val="left" w:pos="658"/>
        </w:tabs>
        <w:spacing w:before="87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w w:val="90"/>
          <w:sz w:val="19"/>
        </w:rPr>
        <w:t>启动</w:t>
      </w:r>
      <w:r>
        <w:rPr>
          <w:rFonts w:hint="eastAsia" w:ascii="等线 Light" w:hAnsi="等线 Light" w:eastAsia="等线 Light" w:cs="等线 Light"/>
          <w:color w:val="33495D"/>
          <w:w w:val="90"/>
          <w:sz w:val="19"/>
        </w:rPr>
        <w:t>mysql</w:t>
      </w:r>
      <w:r>
        <w:rPr>
          <w:rFonts w:hint="eastAsia" w:ascii="等线 Light" w:hAnsi="等线 Light" w:eastAsia="等线 Light" w:cs="等线 Light"/>
          <w:color w:val="33495D"/>
          <w:spacing w:val="-5"/>
          <w:w w:val="90"/>
          <w:sz w:val="19"/>
        </w:rPr>
        <w:t>服务</w:t>
      </w:r>
    </w:p>
    <w:p>
      <w:pPr>
        <w:pStyle w:val="4"/>
        <w:spacing w:before="11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97790</wp:posOffset>
                </wp:positionV>
                <wp:extent cx="5892165" cy="276860"/>
                <wp:effectExtent l="0" t="0" r="0" b="0"/>
                <wp:wrapTopAndBottom/>
                <wp:docPr id="163" name="Group 1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276860"/>
                          <a:chOff x="0" y="0"/>
                          <a:chExt cx="5892165" cy="276860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4766" y="4766"/>
                            <a:ext cx="588264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7335">
                                <a:moveTo>
                                  <a:pt x="5869806" y="266939"/>
                                </a:moveTo>
                                <a:lnTo>
                                  <a:pt x="12404" y="266939"/>
                                </a:lnTo>
                                <a:lnTo>
                                  <a:pt x="10579" y="266558"/>
                                </a:lnTo>
                                <a:lnTo>
                                  <a:pt x="0" y="254546"/>
                                </a:lnTo>
                                <a:lnTo>
                                  <a:pt x="0" y="252639"/>
                                </a:lnTo>
                                <a:lnTo>
                                  <a:pt x="0" y="12393"/>
                                </a:lnTo>
                                <a:lnTo>
                                  <a:pt x="12404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254546"/>
                                </a:lnTo>
                                <a:lnTo>
                                  <a:pt x="5871627" y="266558"/>
                                </a:lnTo>
                                <a:lnTo>
                                  <a:pt x="5869806" y="266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766" y="4766"/>
                            <a:ext cx="588264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7335">
                                <a:moveTo>
                                  <a:pt x="0" y="252639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582"/>
                                </a:lnTo>
                                <a:lnTo>
                                  <a:pt x="12404" y="0"/>
                                </a:lnTo>
                                <a:lnTo>
                                  <a:pt x="14300" y="0"/>
                                </a:lnTo>
                                <a:lnTo>
                                  <a:pt x="5867909" y="0"/>
                                </a:lnTo>
                                <a:lnTo>
                                  <a:pt x="5869806" y="0"/>
                                </a:lnTo>
                                <a:lnTo>
                                  <a:pt x="5871627" y="381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252639"/>
                                </a:lnTo>
                                <a:lnTo>
                                  <a:pt x="5882209" y="254546"/>
                                </a:lnTo>
                                <a:lnTo>
                                  <a:pt x="5881847" y="256357"/>
                                </a:lnTo>
                                <a:lnTo>
                                  <a:pt x="5881122" y="258073"/>
                                </a:lnTo>
                                <a:lnTo>
                                  <a:pt x="5880398" y="259884"/>
                                </a:lnTo>
                                <a:lnTo>
                                  <a:pt x="5873381" y="265795"/>
                                </a:lnTo>
                                <a:lnTo>
                                  <a:pt x="5871627" y="266558"/>
                                </a:lnTo>
                                <a:lnTo>
                                  <a:pt x="5869806" y="266939"/>
                                </a:lnTo>
                                <a:lnTo>
                                  <a:pt x="5867909" y="266939"/>
                                </a:lnTo>
                                <a:lnTo>
                                  <a:pt x="14300" y="266939"/>
                                </a:lnTo>
                                <a:lnTo>
                                  <a:pt x="12404" y="266939"/>
                                </a:lnTo>
                                <a:lnTo>
                                  <a:pt x="10579" y="266558"/>
                                </a:lnTo>
                                <a:lnTo>
                                  <a:pt x="8828" y="265795"/>
                                </a:lnTo>
                                <a:lnTo>
                                  <a:pt x="7075" y="265128"/>
                                </a:lnTo>
                                <a:lnTo>
                                  <a:pt x="1088" y="258073"/>
                                </a:lnTo>
                                <a:lnTo>
                                  <a:pt x="362" y="256357"/>
                                </a:lnTo>
                                <a:lnTo>
                                  <a:pt x="0" y="254546"/>
                                </a:lnTo>
                                <a:lnTo>
                                  <a:pt x="0" y="252639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9533" y="47667"/>
                            <a:ext cx="58731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181610">
                                <a:moveTo>
                                  <a:pt x="5872676" y="181137"/>
                                </a:moveTo>
                                <a:lnTo>
                                  <a:pt x="0" y="181137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181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4823" y="12441"/>
                            <a:ext cx="58623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71" w:right="0" w:firstLine="0"/>
                                <w:jc w:val="left"/>
                                <w:rPr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systemctl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1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1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mysqld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3" o:spid="_x0000_s1026" o:spt="203" style="position:absolute;left:0pt;margin-left:74.5pt;margin-top:7.7pt;height:21.8pt;width:463.95pt;mso-position-horizontal-relative:page;mso-wrap-distance-bottom:0pt;mso-wrap-distance-top:0pt;z-index:-251610112;mso-width-relative:page;mso-height-relative:page;" coordsize="5892165,276860" o:gfxdata="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">
                <o:lock v:ext="edit" aspectratio="f"/>
                <v:shape id="Graphic 164" o:spid="_x0000_s1026" o:spt="100" style="position:absolute;left:4766;top:4766;height:267335;width:5882640;" fillcolor="#F7F7F7" filled="t" stroked="f" coordsize="5882640,267335" o:gfxdata="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PbToa/&#10;AAAA3AAAAA8AAAAAAAAAAQAgAAAAIgAAAGRycy9kb3ducmV2LnhtbFBLAQIUABQAAAAIAIdO4kAz&#10;LwWeOwAAADkAAAAQAAAAAAAAAAEAIAAAAA4BAABkcnMvc2hhcGV4bWwueG1sUEsFBgAAAAAGAAYA&#10;WwEAALgDAAAAAA==&#10;" path="m5869806,266939l12404,266939,10579,266558,0,254546,0,252639,0,12393,12404,0,5869806,0,5882209,12393,5882209,254546,5871627,266558,5869806,2669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5" o:spid="_x0000_s1026" o:spt="100" style="position:absolute;left:4766;top:4766;height:267335;width:5882640;" filled="f" stroked="t" coordsize="5882640,267335" o:gfxdata="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KSJQa5AAAA3AAA&#10;AA8AAAAAAAAAAQAgAAAAIgAAAGRycy9kb3ducmV2LnhtbFBLAQIUABQAAAAIAIdO4kAzLwWeOwAA&#10;ADkAAAAQAAAAAAAAAAEAIAAAAAgBAABkcnMvc2hhcGV4bWwueG1sUEsFBgAAAAAGAAYAWwEAALID&#10;AAAAAA==&#10;" path="m0,252639l0,14300,0,12393,362,10582,12404,0,14300,0,5867909,0,5869806,0,5871627,381,5882209,12393,5882209,14300,5882209,252639,5882209,254546,5881847,256357,5881122,258073,5880398,259884,5873381,265795,5871627,266558,5869806,266939,5867909,266939,14300,266939,12404,266939,10579,266558,8828,265795,7075,265128,1088,258073,362,256357,0,254546,0,252639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9533;top:47667;height:181610;width:5873115;" fillcolor="#F7F7F7" filled="t" stroked="f" coordsize="5873115,181610" o:gfxdata="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NeRO8AAAA&#10;3AAAAA8AAAAAAAAAAQAgAAAAIgAAAGRycy9kb3ducmV2LnhtbFBLAQIUABQAAAAIAIdO4kAzLwWe&#10;OwAAADkAAAAQAAAAAAAAAAEAIAAAAAsBAABkcnMvc2hhcGV4bWwueG1sUEsFBgAAAAAGAAYAWwEA&#10;ALUDAAAAAA==&#10;" path="m5872676,181137l0,181137,0,0,5872676,0,5872676,1811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7" o:spid="_x0000_s1026" o:spt="202" type="#_x0000_t202" style="position:absolute;left:14823;top:12441;height:252095;width:5862320;" filled="f" stroked="f" coordsize="21600,21600" o:gfxdata="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2K7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71" w:right="0" w:firstLine="0"/>
                          <w:jc w:val="left"/>
                          <w:rPr>
                            <w:b w:val="0"/>
                            <w:sz w:val="16"/>
                          </w:rPr>
                        </w:pPr>
                        <w:r>
                          <w:rPr>
                            <w:b w:val="0"/>
                            <w:color w:val="770087"/>
                            <w:w w:val="140"/>
                            <w:sz w:val="16"/>
                          </w:rPr>
                          <w:t>systemctl</w:t>
                        </w:r>
                        <w:r>
                          <w:rPr>
                            <w:b w:val="0"/>
                            <w:color w:val="770087"/>
                            <w:spacing w:val="1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770087"/>
                            <w:w w:val="140"/>
                            <w:sz w:val="16"/>
                          </w:rPr>
                          <w:t>start</w:t>
                        </w:r>
                        <w:r>
                          <w:rPr>
                            <w:b w:val="0"/>
                            <w:color w:val="770087"/>
                            <w:spacing w:val="1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mysqld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9"/>
        <w:numPr>
          <w:ilvl w:val="0"/>
          <w:numId w:val="8"/>
        </w:numPr>
        <w:tabs>
          <w:tab w:val="left" w:pos="658"/>
        </w:tabs>
        <w:spacing w:before="138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6"/>
          <w:sz w:val="19"/>
        </w:rPr>
        <w:t>进入</w:t>
      </w:r>
      <w:r>
        <w:rPr>
          <w:rFonts w:hint="eastAsia" w:ascii="等线 Light" w:hAnsi="等线 Light" w:eastAsia="等线 Light" w:cs="等线 Light"/>
          <w:color w:val="33495D"/>
          <w:spacing w:val="-6"/>
          <w:sz w:val="19"/>
        </w:rPr>
        <w:t>mysql</w:t>
      </w:r>
      <w:r>
        <w:rPr>
          <w:rFonts w:hint="eastAsia" w:ascii="等线 Light" w:hAnsi="等线 Light" w:eastAsia="等线 Light" w:cs="等线 Light"/>
          <w:color w:val="33495D"/>
          <w:spacing w:val="-7"/>
          <w:sz w:val="19"/>
        </w:rPr>
        <w:t>进行配置</w:t>
      </w:r>
    </w:p>
    <w:p>
      <w:pPr>
        <w:pStyle w:val="4"/>
        <w:spacing w:before="148" w:line="320" w:lineRule="atLeast"/>
        <w:ind w:left="306" w:right="3343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97790</wp:posOffset>
                </wp:positionV>
                <wp:extent cx="5892165" cy="5405755"/>
                <wp:effectExtent l="0" t="0" r="0" b="0"/>
                <wp:wrapNone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5405755"/>
                          <a:chOff x="0" y="0"/>
                          <a:chExt cx="5892165" cy="540575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4766" y="4766"/>
                            <a:ext cx="5882640" cy="539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5396230">
                                <a:moveTo>
                                  <a:pt x="5871627" y="5395997"/>
                                </a:moveTo>
                                <a:lnTo>
                                  <a:pt x="10579" y="5395997"/>
                                </a:lnTo>
                                <a:lnTo>
                                  <a:pt x="5529" y="5393137"/>
                                </a:lnTo>
                                <a:lnTo>
                                  <a:pt x="4188" y="5392184"/>
                                </a:lnTo>
                                <a:lnTo>
                                  <a:pt x="2847" y="5390277"/>
                                </a:lnTo>
                                <a:lnTo>
                                  <a:pt x="1814" y="5389324"/>
                                </a:lnTo>
                                <a:lnTo>
                                  <a:pt x="362" y="5385510"/>
                                </a:lnTo>
                                <a:lnTo>
                                  <a:pt x="0" y="5383604"/>
                                </a:lnTo>
                                <a:lnTo>
                                  <a:pt x="0" y="5381697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5" y="1906"/>
                                </a:lnTo>
                                <a:lnTo>
                                  <a:pt x="10579" y="0"/>
                                </a:lnTo>
                                <a:lnTo>
                                  <a:pt x="5871627" y="0"/>
                                </a:lnTo>
                                <a:lnTo>
                                  <a:pt x="5876680" y="2860"/>
                                </a:lnTo>
                                <a:lnTo>
                                  <a:pt x="5878024" y="3813"/>
                                </a:lnTo>
                                <a:lnTo>
                                  <a:pt x="5879359" y="5720"/>
                                </a:lnTo>
                                <a:lnTo>
                                  <a:pt x="5880398" y="6673"/>
                                </a:lnTo>
                                <a:lnTo>
                                  <a:pt x="5881847" y="10486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5383604"/>
                                </a:lnTo>
                                <a:lnTo>
                                  <a:pt x="5881847" y="5385510"/>
                                </a:lnTo>
                                <a:lnTo>
                                  <a:pt x="5880398" y="5389324"/>
                                </a:lnTo>
                                <a:lnTo>
                                  <a:pt x="5879359" y="5390277"/>
                                </a:lnTo>
                                <a:lnTo>
                                  <a:pt x="5878024" y="5392184"/>
                                </a:lnTo>
                                <a:lnTo>
                                  <a:pt x="5875135" y="5394091"/>
                                </a:lnTo>
                                <a:lnTo>
                                  <a:pt x="5871627" y="5395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766" y="4766"/>
                            <a:ext cx="5882640" cy="5396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5396230">
                                <a:moveTo>
                                  <a:pt x="0" y="5381697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5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79" y="0"/>
                                </a:lnTo>
                                <a:lnTo>
                                  <a:pt x="5871627" y="0"/>
                                </a:lnTo>
                                <a:lnTo>
                                  <a:pt x="5873381" y="953"/>
                                </a:lnTo>
                                <a:lnTo>
                                  <a:pt x="5875135" y="1906"/>
                                </a:lnTo>
                                <a:lnTo>
                                  <a:pt x="5876680" y="2860"/>
                                </a:lnTo>
                                <a:lnTo>
                                  <a:pt x="5878024" y="3813"/>
                                </a:lnTo>
                                <a:lnTo>
                                  <a:pt x="5879359" y="5720"/>
                                </a:lnTo>
                                <a:lnTo>
                                  <a:pt x="5880398" y="6673"/>
                                </a:lnTo>
                                <a:lnTo>
                                  <a:pt x="5881122" y="8580"/>
                                </a:lnTo>
                                <a:lnTo>
                                  <a:pt x="5881847" y="10486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5381697"/>
                                </a:lnTo>
                                <a:lnTo>
                                  <a:pt x="5882209" y="5383604"/>
                                </a:lnTo>
                                <a:lnTo>
                                  <a:pt x="5881847" y="5385510"/>
                                </a:lnTo>
                                <a:lnTo>
                                  <a:pt x="5881122" y="5387417"/>
                                </a:lnTo>
                                <a:lnTo>
                                  <a:pt x="5880398" y="5389324"/>
                                </a:lnTo>
                                <a:lnTo>
                                  <a:pt x="5879359" y="5390277"/>
                                </a:lnTo>
                                <a:lnTo>
                                  <a:pt x="5878024" y="5392184"/>
                                </a:lnTo>
                                <a:lnTo>
                                  <a:pt x="5876680" y="5393137"/>
                                </a:lnTo>
                                <a:lnTo>
                                  <a:pt x="5875135" y="5394091"/>
                                </a:lnTo>
                                <a:lnTo>
                                  <a:pt x="5873381" y="5395044"/>
                                </a:lnTo>
                                <a:lnTo>
                                  <a:pt x="5871627" y="5395997"/>
                                </a:lnTo>
                                <a:lnTo>
                                  <a:pt x="10579" y="5395997"/>
                                </a:lnTo>
                                <a:lnTo>
                                  <a:pt x="8828" y="5395044"/>
                                </a:lnTo>
                                <a:lnTo>
                                  <a:pt x="7075" y="5394091"/>
                                </a:lnTo>
                                <a:lnTo>
                                  <a:pt x="5529" y="5393137"/>
                                </a:lnTo>
                                <a:lnTo>
                                  <a:pt x="4188" y="5392184"/>
                                </a:lnTo>
                                <a:lnTo>
                                  <a:pt x="2847" y="5390277"/>
                                </a:lnTo>
                                <a:lnTo>
                                  <a:pt x="1814" y="5389324"/>
                                </a:lnTo>
                                <a:lnTo>
                                  <a:pt x="1088" y="5387417"/>
                                </a:lnTo>
                                <a:lnTo>
                                  <a:pt x="362" y="5385510"/>
                                </a:lnTo>
                                <a:lnTo>
                                  <a:pt x="0" y="5383604"/>
                                </a:lnTo>
                                <a:lnTo>
                                  <a:pt x="0" y="5381697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533" y="47667"/>
                            <a:ext cx="5873115" cy="531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5310505">
                                <a:moveTo>
                                  <a:pt x="5872676" y="5310195"/>
                                </a:moveTo>
                                <a:lnTo>
                                  <a:pt x="0" y="5310195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53101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1026" o:spt="203" style="position:absolute;left:0pt;margin-left:74.5pt;margin-top:7.7pt;height:425.65pt;width:463.95pt;mso-position-horizontal-relative:page;z-index:-251640832;mso-width-relative:page;mso-height-relative:page;" coordsize="5892165,5405755" o:gfxdata="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">
                <o:lock v:ext="edit" aspectratio="f"/>
                <v:shape id="Graphic 169" o:spid="_x0000_s1026" o:spt="100" style="position:absolute;left:4766;top:4766;height:5396230;width:5882640;" fillcolor="#F7F7F7" filled="t" stroked="f" coordsize="5882640,5396230" o:gfxdata="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1sK8bsAAADc&#10;AAAADwAAAAAAAAABACAAAAAiAAAAZHJzL2Rvd25yZXYueG1sUEsBAhQAFAAAAAgAh07iQDMvBZ47&#10;AAAAOQAAABAAAAAAAAAAAQAgAAAACgEAAGRycy9zaGFwZXhtbC54bWxQSwUGAAAAAAYABgBbAQAA&#10;tAMAAAAA&#10;" path="m5871627,5395997l10579,5395997,5529,5393137,4188,5392184,2847,5390277,1814,5389324,362,5385510,0,5383604,0,5381697,0,12393,362,10486,1814,6673,2847,5720,4188,3813,7075,1906,10579,0,5871627,0,5876680,2860,5878024,3813,5879359,5720,5880398,6673,5881847,10486,5882209,12393,5882209,5383604,5881847,5385510,5880398,5389324,5879359,5390277,5878024,5392184,5875135,5394091,5871627,53959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4766;top:4766;height:5396230;width:5882640;" filled="f" stroked="t" coordsize="5882640,5396230" o:gfxdata="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GpVP7sAAADc&#10;AAAADwAAAAAAAAABACAAAAAiAAAAZHJzL2Rvd25yZXYueG1sUEsBAhQAFAAAAAgAh07iQDMvBZ47&#10;AAAAOQAAABAAAAAAAAAAAQAgAAAACgEAAGRycy9zaGFwZXhtbC54bWxQSwUGAAAAAAYABgBbAQAA&#10;tAMAAAAA&#10;" path="m0,5381697l0,14300,0,12393,362,10486,1088,8580,1814,6673,2847,5720,4188,3813,5529,2860,7075,1906,8828,953,10579,0,5871627,0,5873381,953,5875135,1906,5876680,2860,5878024,3813,5879359,5720,5880398,6673,5881122,8580,5881847,10486,5882209,12393,5882209,14300,5882209,5381697,5882209,5383604,5881847,5385510,5881122,5387417,5880398,5389324,5879359,5390277,5878024,5392184,5876680,5393137,5875135,5394091,5873381,5395044,5871627,5395997,10579,5395997,8828,5395044,7075,5394091,5529,5393137,4188,5392184,2847,5390277,1814,5389324,1088,5387417,362,5385510,0,5383604,0,5381697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71" o:spid="_x0000_s1026" o:spt="100" style="position:absolute;left:9533;top:47667;height:5310505;width:5873115;" fillcolor="#F7F7F7" filled="t" stroked="f" coordsize="5873115,5310505" o:gfxdata="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Cibv&#10;wAAAANwAAAAPAAAAAAAAAAEAIAAAACIAAABkcnMvZG93bnJldi54bWxQSwECFAAUAAAACACHTuJA&#10;My8FnjsAAAA5AAAAEAAAAAAAAAABACAAAAAPAQAAZHJzL3NoYXBleG1sLnhtbFBLBQYAAAAABgAG&#10;AFsBAAC5AwAAAAA=&#10;" path="m5872676,5310195l0,5310195,0,0,5872676,0,5872676,531019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mysql</w:t>
      </w:r>
      <w:r>
        <w:rPr>
          <w:rFonts w:hint="eastAsia" w:ascii="等线 Light" w:hAnsi="等线 Light" w:eastAsia="等线 Light" w:cs="等线 Light"/>
          <w:b w:val="0"/>
          <w:color w:val="770087"/>
          <w:spacing w:val="20"/>
          <w:w w:val="120"/>
        </w:rPr>
        <w:t xml:space="preserve"> -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uroot</w:t>
      </w:r>
      <w:r>
        <w:rPr>
          <w:rFonts w:hint="eastAsia" w:ascii="等线 Light" w:hAnsi="等线 Light" w:eastAsia="等线 Light" w:cs="等线 Light"/>
          <w:b w:val="0"/>
          <w:color w:val="770087"/>
          <w:spacing w:val="20"/>
          <w:w w:val="120"/>
        </w:rPr>
        <w:t xml:space="preserve"> -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135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364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98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w w:val="108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w w:val="107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115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w w:val="105"/>
        </w:rPr>
        <w:t>0</w:t>
      </w:r>
      <w:r>
        <w:rPr>
          <w:rFonts w:hint="eastAsia" w:ascii="等线 Light" w:hAnsi="等线 Light" w:eastAsia="等线 Light" w:cs="等线 Light"/>
          <w:b w:val="0"/>
          <w:color w:val="21A2C8"/>
          <w:w w:val="119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105"/>
        </w:rPr>
        <w:t>0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119"/>
        </w:rPr>
        <w:t>z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98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w w:val="119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67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105"/>
        </w:rPr>
        <w:t>83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w w:val="79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w w:val="123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105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3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216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105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w w:val="98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w w:val="110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110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105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w w:val="364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40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AA5400"/>
          <w:spacing w:val="-2"/>
          <w:w w:val="110"/>
        </w:rPr>
        <w:t>########</w:t>
      </w:r>
      <w:r>
        <w:rPr>
          <w:rFonts w:hint="eastAsia" w:ascii="等线 Light" w:hAnsi="等线 Light" w:eastAsia="等线 Light" w:cs="等线 Light"/>
          <w:color w:val="AA5400"/>
          <w:spacing w:val="-2"/>
          <w:w w:val="110"/>
        </w:rPr>
        <w:t>配置参数</w:t>
      </w:r>
      <w:r>
        <w:rPr>
          <w:rFonts w:hint="eastAsia" w:ascii="等线 Light" w:hAnsi="等线 Light" w:eastAsia="等线 Light" w:cs="等线 Light"/>
          <w:b w:val="0"/>
          <w:color w:val="AA5400"/>
          <w:spacing w:val="-2"/>
          <w:w w:val="110"/>
        </w:rPr>
        <w:t>########</w:t>
      </w:r>
    </w:p>
    <w:p>
      <w:pPr>
        <w:pStyle w:val="4"/>
        <w:spacing w:before="24"/>
        <w:ind w:left="306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set</w:t>
      </w:r>
      <w:r>
        <w:rPr>
          <w:rFonts w:hint="eastAsia" w:ascii="等线 Light" w:hAnsi="等线 Light" w:eastAsia="等线 Light" w:cs="等线 Light"/>
          <w:b w:val="0"/>
          <w:color w:val="770087"/>
          <w:spacing w:val="13"/>
          <w:w w:val="15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50"/>
        </w:rPr>
        <w:t>sql_log_bin</w:t>
      </w:r>
      <w:r>
        <w:rPr>
          <w:rFonts w:hint="eastAsia" w:ascii="等线 Light" w:hAnsi="等线 Light" w:eastAsia="等线 Light" w:cs="等线 Light"/>
          <w:b w:val="0"/>
          <w:color w:val="33495D"/>
          <w:spacing w:val="-2"/>
          <w:w w:val="150"/>
        </w:rPr>
        <w:t>=</w:t>
      </w:r>
      <w:r>
        <w:rPr>
          <w:rFonts w:hint="eastAsia" w:ascii="等线 Light" w:hAnsi="等线 Light" w:eastAsia="等线 Light" w:cs="等线 Light"/>
          <w:b w:val="0"/>
          <w:color w:val="116644"/>
          <w:spacing w:val="-2"/>
          <w:w w:val="150"/>
        </w:rPr>
        <w:t>0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50"/>
        </w:rPr>
        <w:t>;</w:t>
      </w:r>
    </w:p>
    <w:p>
      <w:pPr>
        <w:pStyle w:val="4"/>
        <w:spacing w:before="55"/>
        <w:ind w:left="306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</w:rPr>
        <w:t>//</w:t>
      </w:r>
      <w:r>
        <w:rPr>
          <w:rFonts w:hint="eastAsia" w:ascii="等线 Light" w:hAnsi="等线 Light" w:eastAsia="等线 Light" w:cs="等线 Light"/>
          <w:color w:val="770087"/>
          <w:spacing w:val="-1"/>
        </w:rPr>
        <w:t>临时关闭二进制日志记录，以免接下来的操作记录到二进制日志中</w:t>
      </w:r>
    </w:p>
    <w:p>
      <w:pPr>
        <w:pStyle w:val="4"/>
        <w:spacing w:before="30"/>
        <w:rPr>
          <w:rFonts w:hint="eastAsia" w:ascii="等线 Light" w:hAnsi="等线 Light" w:eastAsia="等线 Light" w:cs="等线 Light"/>
        </w:rPr>
      </w:pPr>
    </w:p>
    <w:p>
      <w:pPr>
        <w:pStyle w:val="4"/>
        <w:ind w:left="306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70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34"/>
          <w:w w:val="17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user</w:t>
      </w:r>
      <w:r>
        <w:rPr>
          <w:rFonts w:hint="eastAsia" w:ascii="等线 Light" w:hAnsi="等线 Light" w:eastAsia="等线 Light" w:cs="等线 Light"/>
          <w:b w:val="0"/>
          <w:color w:val="770087"/>
          <w:spacing w:val="35"/>
          <w:w w:val="16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44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52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w w:val="85"/>
        </w:rPr>
        <w:t>oo</w:t>
      </w:r>
      <w:r>
        <w:rPr>
          <w:rFonts w:hint="eastAsia" w:ascii="等线 Light" w:hAnsi="等线 Light" w:eastAsia="等线 Light" w:cs="等线 Light"/>
          <w:b w:val="0"/>
          <w:color w:val="21A2C8"/>
          <w:w w:val="162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44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45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44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219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85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w w:val="90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219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h</w:t>
      </w:r>
      <w:r>
        <w:rPr>
          <w:rFonts w:hint="eastAsia" w:ascii="等线 Light" w:hAnsi="等线 Light" w:eastAsia="等线 Light" w:cs="等线 Light"/>
          <w:b w:val="0"/>
          <w:color w:val="21A2C8"/>
          <w:w w:val="85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162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w w:val="344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35"/>
          <w:w w:val="17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70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35"/>
          <w:w w:val="17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49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72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4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4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50"/>
        </w:rPr>
        <w:t>fv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5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7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9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9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2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7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8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31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4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9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2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4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7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5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2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6"/>
        </w:rPr>
        <w:t>h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65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9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3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8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5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3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6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1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2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30"/>
        </w:rPr>
        <w:t>fK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5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3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72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265"/>
        </w:rPr>
        <w:t>;</w:t>
      </w:r>
    </w:p>
    <w:p>
      <w:pPr>
        <w:pStyle w:val="4"/>
        <w:spacing w:before="40"/>
        <w:ind w:left="306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10"/>
        </w:rPr>
        <w:t>//</w:t>
      </w:r>
      <w:r>
        <w:rPr>
          <w:rFonts w:hint="eastAsia" w:ascii="等线 Light" w:hAnsi="等线 Light" w:eastAsia="等线 Light" w:cs="等线 Light"/>
          <w:color w:val="770087"/>
          <w:w w:val="110"/>
        </w:rPr>
        <w:t>修改</w:t>
      </w:r>
      <w:r>
        <w:rPr>
          <w:rFonts w:hint="eastAsia" w:ascii="等线 Light" w:hAnsi="等线 Light" w:eastAsia="等线 Light" w:cs="等线 Light"/>
          <w:color w:val="770087"/>
          <w:spacing w:val="51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root</w:t>
      </w:r>
      <w:r>
        <w:rPr>
          <w:rFonts w:hint="eastAsia" w:ascii="等线 Light" w:hAnsi="等线 Light" w:eastAsia="等线 Light" w:cs="等线 Light"/>
          <w:b w:val="0"/>
          <w:color w:val="770087"/>
          <w:spacing w:val="54"/>
          <w:w w:val="110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1"/>
          <w:w w:val="110"/>
        </w:rPr>
        <w:t>用户在本地主机上的密码</w:t>
      </w:r>
    </w:p>
    <w:p>
      <w:pPr>
        <w:pStyle w:val="4"/>
        <w:spacing w:before="46"/>
        <w:rPr>
          <w:rFonts w:hint="eastAsia" w:ascii="等线 Light" w:hAnsi="等线 Light" w:eastAsia="等线 Light" w:cs="等线 Light"/>
        </w:rPr>
      </w:pPr>
    </w:p>
    <w:p>
      <w:pPr>
        <w:pStyle w:val="4"/>
        <w:spacing w:line="307" w:lineRule="auto"/>
        <w:ind w:left="306" w:right="217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15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0"/>
        </w:rPr>
        <w:t>user</w:t>
      </w:r>
      <w:r>
        <w:rPr>
          <w:rFonts w:hint="eastAsia" w:ascii="等线 Light" w:hAnsi="等线 Light" w:eastAsia="等线 Light" w:cs="等线 Light"/>
          <w:b w:val="0"/>
          <w:color w:val="770087"/>
          <w:spacing w:val="16"/>
          <w:w w:val="14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3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76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104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81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77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38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w w:val="210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w w:val="78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35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6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3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210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76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85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w w:val="81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210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79"/>
        </w:rPr>
        <w:t>h</w:t>
      </w:r>
      <w:r>
        <w:rPr>
          <w:rFonts w:hint="eastAsia" w:ascii="等线 Light" w:hAnsi="等线 Light" w:eastAsia="等线 Light" w:cs="等线 Light"/>
          <w:b w:val="0"/>
          <w:color w:val="21A2C8"/>
          <w:w w:val="76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153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w w:val="33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15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15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0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17"/>
          <w:w w:val="14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8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20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126"/>
        </w:rPr>
        <w:t>3q</w:t>
      </w:r>
      <w:r>
        <w:rPr>
          <w:rFonts w:hint="eastAsia" w:ascii="等线 Light" w:hAnsi="等线 Light" w:eastAsia="等线 Light" w:cs="等线 Light"/>
          <w:b w:val="0"/>
          <w:color w:val="21A2C8"/>
          <w:w w:val="260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w w:val="130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w w:val="115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126"/>
        </w:rPr>
        <w:t>5</w:t>
      </w:r>
      <w:r>
        <w:rPr>
          <w:rFonts w:hint="eastAsia" w:ascii="等线 Light" w:hAnsi="等线 Light" w:eastAsia="等线 Light" w:cs="等线 Light"/>
          <w:b w:val="0"/>
          <w:color w:val="21A2C8"/>
          <w:w w:val="115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w w:val="131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104"/>
        </w:rPr>
        <w:t>H</w:t>
      </w:r>
      <w:r>
        <w:rPr>
          <w:rFonts w:hint="eastAsia" w:ascii="等线 Light" w:hAnsi="等线 Light" w:eastAsia="等线 Light" w:cs="等线 Light"/>
          <w:b w:val="0"/>
          <w:color w:val="21A2C8"/>
          <w:w w:val="115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108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w w:val="126"/>
        </w:rPr>
        <w:t>5</w:t>
      </w:r>
      <w:r>
        <w:rPr>
          <w:rFonts w:hint="eastAsia" w:ascii="等线 Light" w:hAnsi="等线 Light" w:eastAsia="等线 Light" w:cs="等线 Light"/>
          <w:b w:val="0"/>
          <w:color w:val="21A2C8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126"/>
        </w:rPr>
        <w:t>1</w:t>
      </w:r>
      <w:r>
        <w:rPr>
          <w:rFonts w:hint="eastAsia" w:ascii="等线 Light" w:hAnsi="等线 Light" w:eastAsia="等线 Light" w:cs="等线 Light"/>
          <w:b w:val="0"/>
          <w:color w:val="21A2C8"/>
          <w:w w:val="112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w w:val="130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w w:val="115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130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w w:val="126"/>
        </w:rPr>
        <w:t>9</w:t>
      </w:r>
      <w:r>
        <w:rPr>
          <w:rFonts w:hint="eastAsia" w:ascii="等线 Light" w:hAnsi="等线 Light" w:eastAsia="等线 Light" w:cs="等线 Light"/>
          <w:b w:val="0"/>
          <w:color w:val="21A2C8"/>
          <w:w w:val="107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128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w w:val="131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107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131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136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w w:val="115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w w:val="112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119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w w:val="110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104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w w:val="115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126"/>
        </w:rPr>
        <w:t>7</w:t>
      </w:r>
      <w:r>
        <w:rPr>
          <w:rFonts w:hint="eastAsia" w:ascii="等线 Light" w:hAnsi="等线 Light" w:eastAsia="等线 Light" w:cs="等线 Light"/>
          <w:b w:val="0"/>
          <w:color w:val="21A2C8"/>
          <w:w w:val="130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85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w w:val="278"/>
        </w:rPr>
        <w:t>;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13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55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79"/>
          <w:w w:val="15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0"/>
        </w:rPr>
        <w:t>user</w:t>
      </w:r>
      <w:r>
        <w:rPr>
          <w:rFonts w:hint="eastAsia" w:ascii="等线 Light" w:hAnsi="等线 Light" w:eastAsia="等线 Light" w:cs="等线 Light"/>
          <w:b w:val="0"/>
          <w:color w:val="770087"/>
          <w:spacing w:val="9"/>
          <w:w w:val="154"/>
        </w:rPr>
        <w:t xml:space="preserve">  </w:t>
      </w:r>
      <w:r>
        <w:rPr>
          <w:rFonts w:hint="eastAsia" w:ascii="等线 Light" w:hAnsi="等线 Light" w:eastAsia="等线 Light" w:cs="等线 Light"/>
          <w:b w:val="0"/>
          <w:color w:val="21A2C8"/>
          <w:w w:val="346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8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115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49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w w:val="221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46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47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46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127</w:t>
      </w:r>
      <w:r>
        <w:rPr>
          <w:rFonts w:hint="eastAsia" w:ascii="等线 Light" w:hAnsi="等线 Light" w:eastAsia="等线 Light" w:cs="等线 Light"/>
          <w:b w:val="0"/>
          <w:color w:val="21A2C8"/>
          <w:w w:val="200"/>
        </w:rPr>
        <w:t>.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0</w:t>
      </w:r>
      <w:r>
        <w:rPr>
          <w:rFonts w:hint="eastAsia" w:ascii="等线 Light" w:hAnsi="等线 Light" w:eastAsia="等线 Light" w:cs="等线 Light"/>
          <w:b w:val="0"/>
          <w:color w:val="21A2C8"/>
          <w:w w:val="200"/>
        </w:rPr>
        <w:t>.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0</w:t>
      </w:r>
      <w:r>
        <w:rPr>
          <w:rFonts w:hint="eastAsia" w:ascii="等线 Light" w:hAnsi="等线 Light" w:eastAsia="等线 Light" w:cs="等线 Light"/>
          <w:b w:val="0"/>
          <w:color w:val="21A2C8"/>
          <w:w w:val="200"/>
        </w:rPr>
        <w:t>.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1</w:t>
      </w:r>
      <w:r>
        <w:rPr>
          <w:rFonts w:hint="eastAsia" w:ascii="等线 Light" w:hAnsi="等线 Light" w:eastAsia="等线 Light" w:cs="等线 Light"/>
          <w:b w:val="0"/>
          <w:color w:val="21A2C8"/>
          <w:w w:val="346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9"/>
          <w:w w:val="155"/>
        </w:rPr>
        <w:t xml:space="preserve">  </w:t>
      </w:r>
      <w:r>
        <w:rPr>
          <w:rFonts w:hint="eastAsia" w:ascii="等线 Light" w:hAnsi="等线 Light" w:eastAsia="等线 Light" w:cs="等线 Light"/>
          <w:b w:val="0"/>
          <w:color w:val="770087"/>
          <w:w w:val="155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9"/>
          <w:w w:val="155"/>
        </w:rPr>
        <w:t xml:space="preserve">  </w:t>
      </w:r>
      <w:r>
        <w:rPr>
          <w:rFonts w:hint="eastAsia" w:ascii="等线 Light" w:hAnsi="等线 Light" w:eastAsia="等线 Light" w:cs="等线 Light"/>
          <w:b w:val="0"/>
          <w:color w:val="770087"/>
          <w:w w:val="140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15"/>
          <w:w w:val="140"/>
        </w:rPr>
        <w:t xml:space="preserve">  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70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5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1"/>
        </w:rPr>
        <w:t>3q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245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5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3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2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1"/>
        </w:rPr>
        <w:t>5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6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9"/>
        </w:rPr>
        <w:t>H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G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1"/>
        </w:rPr>
        <w:t>5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5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1"/>
        </w:rPr>
        <w:t>1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7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5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5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1"/>
        </w:rPr>
        <w:t>9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2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6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2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6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1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7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4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5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9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1"/>
        </w:rPr>
        <w:t>7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5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70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263"/>
        </w:rPr>
        <w:t>;</w:t>
      </w:r>
    </w:p>
    <w:p>
      <w:pPr>
        <w:pStyle w:val="4"/>
        <w:spacing w:line="267" w:lineRule="exact"/>
        <w:ind w:left="306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10"/>
        </w:rPr>
        <w:t>//</w:t>
      </w:r>
      <w:r>
        <w:rPr>
          <w:rFonts w:hint="eastAsia" w:ascii="等线 Light" w:hAnsi="等线 Light" w:eastAsia="等线 Light" w:cs="等线 Light"/>
          <w:color w:val="770087"/>
          <w:w w:val="110"/>
        </w:rPr>
        <w:t>修改</w:t>
      </w:r>
      <w:r>
        <w:rPr>
          <w:rFonts w:hint="eastAsia" w:ascii="等线 Light" w:hAnsi="等线 Light" w:eastAsia="等线 Light" w:cs="等线 Light"/>
          <w:color w:val="770087"/>
          <w:spacing w:val="23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os_admin</w:t>
      </w:r>
      <w:r>
        <w:rPr>
          <w:rFonts w:hint="eastAsia" w:ascii="等线 Light" w:hAnsi="等线 Light" w:eastAsia="等线 Light" w:cs="等线 Light"/>
          <w:b w:val="0"/>
          <w:color w:val="770087"/>
          <w:spacing w:val="27"/>
          <w:w w:val="110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1"/>
          <w:w w:val="110"/>
        </w:rPr>
        <w:t>用户在本地主机上的密码。</w:t>
      </w:r>
    </w:p>
    <w:p>
      <w:pPr>
        <w:pStyle w:val="4"/>
        <w:spacing w:line="271" w:lineRule="exact"/>
        <w:ind w:left="306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25"/>
        </w:rPr>
        <w:t>//</w:t>
      </w:r>
      <w:r>
        <w:rPr>
          <w:rFonts w:hint="eastAsia" w:ascii="等线 Light" w:hAnsi="等线 Light" w:eastAsia="等线 Light" w:cs="等线 Light"/>
          <w:color w:val="770087"/>
          <w:w w:val="115"/>
        </w:rPr>
        <w:t>修改</w:t>
      </w:r>
      <w:r>
        <w:rPr>
          <w:rFonts w:hint="eastAsia" w:ascii="等线 Light" w:hAnsi="等线 Light" w:eastAsia="等线 Light" w:cs="等线 Light"/>
          <w:color w:val="770087"/>
          <w:spacing w:val="21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os_admin</w:t>
      </w:r>
      <w:r>
        <w:rPr>
          <w:rFonts w:hint="eastAsia" w:ascii="等线 Light" w:hAnsi="等线 Light" w:eastAsia="等线 Light" w:cs="等线 Light"/>
          <w:b w:val="0"/>
          <w:color w:val="770087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w w:val="115"/>
        </w:rPr>
        <w:t>用户在</w:t>
      </w:r>
      <w:r>
        <w:rPr>
          <w:rFonts w:hint="eastAsia" w:ascii="等线 Light" w:hAnsi="等线 Light" w:eastAsia="等线 Light" w:cs="等线 Light"/>
          <w:color w:val="770087"/>
          <w:spacing w:val="17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116644"/>
          <w:w w:val="125"/>
        </w:rPr>
        <w:t>127.0.0.1</w:t>
      </w:r>
      <w:r>
        <w:rPr>
          <w:rFonts w:hint="eastAsia" w:ascii="等线 Light" w:hAnsi="等线 Light" w:eastAsia="等线 Light" w:cs="等线 Light"/>
          <w:b w:val="0"/>
          <w:color w:val="116644"/>
          <w:spacing w:val="20"/>
          <w:w w:val="12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2"/>
          <w:w w:val="115"/>
        </w:rPr>
        <w:t>地址上的密码</w:t>
      </w:r>
    </w:p>
    <w:p>
      <w:pPr>
        <w:pStyle w:val="4"/>
        <w:spacing w:before="45"/>
        <w:rPr>
          <w:rFonts w:hint="eastAsia" w:ascii="等线 Light" w:hAnsi="等线 Light" w:eastAsia="等线 Light" w:cs="等线 Light"/>
        </w:rPr>
      </w:pPr>
    </w:p>
    <w:p>
      <w:pPr>
        <w:pStyle w:val="4"/>
        <w:spacing w:before="1" w:line="316" w:lineRule="auto"/>
        <w:ind w:left="306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SELECT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INSERT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UPDATE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DELETE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DROP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RELOAD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SHUTDOWN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PROCESS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FILE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 xml:space="preserve">,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REFERENCES</w:t>
      </w:r>
      <w:r>
        <w:rPr>
          <w:rFonts w:hint="eastAsia" w:ascii="等线 Light" w:hAnsi="等线 Light" w:eastAsia="等线 Light" w:cs="等线 Light"/>
          <w:b w:val="0"/>
          <w:color w:val="33495D"/>
          <w:w w:val="11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INDEX</w:t>
      </w:r>
      <w:r>
        <w:rPr>
          <w:rFonts w:hint="eastAsia" w:ascii="等线 Light" w:hAnsi="等线 Light" w:eastAsia="等线 Light" w:cs="等线 Light"/>
          <w:b w:val="0"/>
          <w:color w:val="33495D"/>
          <w:w w:val="11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ALTER</w:t>
      </w:r>
      <w:r>
        <w:rPr>
          <w:rFonts w:hint="eastAsia" w:ascii="等线 Light" w:hAnsi="等线 Light" w:eastAsia="等线 Light" w:cs="等线 Light"/>
          <w:b w:val="0"/>
          <w:color w:val="33495D"/>
          <w:w w:val="11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SHOW</w:t>
      </w:r>
      <w:r>
        <w:rPr>
          <w:rFonts w:hint="eastAsia" w:ascii="等线 Light" w:hAnsi="等线 Light" w:eastAsia="等线 Light" w:cs="等线 Light"/>
          <w:b w:val="0"/>
          <w:color w:val="770087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DATABASES</w:t>
      </w:r>
      <w:r>
        <w:rPr>
          <w:rFonts w:hint="eastAsia" w:ascii="等线 Light" w:hAnsi="等线 Light" w:eastAsia="等线 Light" w:cs="等线 Light"/>
          <w:b w:val="0"/>
          <w:color w:val="33495D"/>
          <w:w w:val="11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SUPER</w:t>
      </w:r>
      <w:r>
        <w:rPr>
          <w:rFonts w:hint="eastAsia" w:ascii="等线 Light" w:hAnsi="等线 Light" w:eastAsia="等线 Light" w:cs="等线 Light"/>
          <w:b w:val="0"/>
          <w:color w:val="33495D"/>
          <w:w w:val="11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TEMPORARY</w:t>
      </w:r>
      <w:r>
        <w:rPr>
          <w:rFonts w:hint="eastAsia" w:ascii="等线 Light" w:hAnsi="等线 Light" w:eastAsia="等线 Light" w:cs="等线 Light"/>
          <w:b w:val="0"/>
          <w:color w:val="770087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TABLES</w:t>
      </w:r>
      <w:r>
        <w:rPr>
          <w:rFonts w:hint="eastAsia" w:ascii="等线 Light" w:hAnsi="等线 Light" w:eastAsia="等线 Light" w:cs="等线 Light"/>
          <w:b w:val="0"/>
          <w:color w:val="33495D"/>
          <w:w w:val="11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LOCK</w:t>
      </w:r>
      <w:r>
        <w:rPr>
          <w:rFonts w:hint="eastAsia" w:ascii="等线 Light" w:hAnsi="等线 Light" w:eastAsia="等线 Light" w:cs="等线 Light"/>
          <w:b w:val="0"/>
          <w:color w:val="770087"/>
          <w:spacing w:val="37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TABLES</w:t>
      </w:r>
      <w:r>
        <w:rPr>
          <w:rFonts w:hint="eastAsia" w:ascii="等线 Light" w:hAnsi="等线 Light" w:eastAsia="等线 Light" w:cs="等线 Light"/>
          <w:b w:val="0"/>
          <w:color w:val="33495D"/>
          <w:w w:val="110"/>
        </w:rPr>
        <w:t xml:space="preserve">,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EXECUTE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REPLICATION</w:t>
      </w:r>
      <w:r>
        <w:rPr>
          <w:rFonts w:hint="eastAsia" w:ascii="等线 Light" w:hAnsi="等线 Light" w:eastAsia="等线 Light" w:cs="等线 Light"/>
          <w:b w:val="0"/>
          <w:color w:val="770087"/>
          <w:spacing w:val="2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SLAVE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8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REPLICATION</w:t>
      </w:r>
      <w:r>
        <w:rPr>
          <w:rFonts w:hint="eastAsia" w:ascii="等线 Light" w:hAnsi="等线 Light" w:eastAsia="等线 Light" w:cs="等线 Light"/>
          <w:b w:val="0"/>
          <w:color w:val="770087"/>
          <w:spacing w:val="2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CLIENT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8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8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60"/>
        </w:rPr>
        <w:t>V</w:t>
      </w:r>
      <w:r>
        <w:rPr>
          <w:rFonts w:hint="eastAsia" w:ascii="等线 Light" w:hAnsi="等线 Light" w:eastAsia="等线 Light" w:cs="等线 Light"/>
          <w:b w:val="0"/>
          <w:color w:val="770087"/>
          <w:w w:val="184"/>
        </w:rPr>
        <w:t>I</w:t>
      </w:r>
      <w:r>
        <w:rPr>
          <w:rFonts w:hint="eastAsia" w:ascii="等线 Light" w:hAnsi="等线 Light" w:eastAsia="等线 Light" w:cs="等线 Light"/>
          <w:b w:val="0"/>
          <w:color w:val="770087"/>
          <w:w w:val="74"/>
        </w:rPr>
        <w:t>E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4"/>
        </w:rPr>
        <w:t>W</w:t>
      </w:r>
      <w:r>
        <w:rPr>
          <w:rFonts w:hint="eastAsia" w:ascii="等线 Light" w:hAnsi="等线 Light" w:eastAsia="等线 Light" w:cs="等线 Light"/>
          <w:b w:val="0"/>
          <w:color w:val="33495D"/>
          <w:w w:val="246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8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SHOW</w:t>
      </w:r>
      <w:r>
        <w:rPr>
          <w:rFonts w:hint="eastAsia" w:ascii="等线 Light" w:hAnsi="等线 Light" w:eastAsia="等线 Light" w:cs="等线 Light"/>
          <w:b w:val="0"/>
          <w:color w:val="770087"/>
          <w:spacing w:val="27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60"/>
        </w:rPr>
        <w:t>V</w:t>
      </w:r>
      <w:r>
        <w:rPr>
          <w:rFonts w:hint="eastAsia" w:ascii="等线 Light" w:hAnsi="等线 Light" w:eastAsia="等线 Light" w:cs="等线 Light"/>
          <w:b w:val="0"/>
          <w:color w:val="770087"/>
          <w:w w:val="184"/>
        </w:rPr>
        <w:t>I</w:t>
      </w:r>
      <w:r>
        <w:rPr>
          <w:rFonts w:hint="eastAsia" w:ascii="等线 Light" w:hAnsi="等线 Light" w:eastAsia="等线 Light" w:cs="等线 Light"/>
          <w:b w:val="0"/>
          <w:color w:val="770087"/>
          <w:w w:val="74"/>
        </w:rPr>
        <w:t>E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4"/>
        </w:rPr>
        <w:t>W</w:t>
      </w:r>
      <w:r>
        <w:rPr>
          <w:rFonts w:hint="eastAsia" w:ascii="等线 Light" w:hAnsi="等线 Light" w:eastAsia="等线 Light" w:cs="等线 Light"/>
          <w:b w:val="0"/>
          <w:color w:val="33495D"/>
          <w:w w:val="246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8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8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20"/>
        </w:rPr>
        <w:t>ROUTINE</w:t>
      </w:r>
      <w:r>
        <w:rPr>
          <w:rFonts w:hint="eastAsia" w:ascii="等线 Light" w:hAnsi="等线 Light" w:eastAsia="等线 Light" w:cs="等线 Light"/>
          <w:b w:val="0"/>
          <w:color w:val="33495D"/>
          <w:spacing w:val="-2"/>
          <w:w w:val="120"/>
        </w:rPr>
        <w:t>,</w:t>
      </w:r>
    </w:p>
    <w:p>
      <w:pPr>
        <w:pStyle w:val="4"/>
        <w:spacing w:line="324" w:lineRule="auto"/>
        <w:ind w:left="306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11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0"/>
        </w:rPr>
        <w:t>ROUTINE</w:t>
      </w:r>
      <w:r>
        <w:rPr>
          <w:rFonts w:hint="eastAsia" w:ascii="等线 Light" w:hAnsi="等线 Light" w:eastAsia="等线 Light" w:cs="等线 Light"/>
          <w:b w:val="0"/>
          <w:color w:val="33495D"/>
          <w:w w:val="13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2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12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0"/>
        </w:rPr>
        <w:t>USER</w:t>
      </w:r>
      <w:r>
        <w:rPr>
          <w:rFonts w:hint="eastAsia" w:ascii="等线 Light" w:hAnsi="等线 Light" w:eastAsia="等线 Light" w:cs="等线 Light"/>
          <w:b w:val="0"/>
          <w:color w:val="33495D"/>
          <w:w w:val="13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2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0"/>
        </w:rPr>
        <w:t>EVENT</w:t>
      </w:r>
      <w:r>
        <w:rPr>
          <w:rFonts w:hint="eastAsia" w:ascii="等线 Light" w:hAnsi="等线 Light" w:eastAsia="等线 Light" w:cs="等线 Light"/>
          <w:b w:val="0"/>
          <w:color w:val="33495D"/>
          <w:w w:val="13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2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0"/>
        </w:rPr>
        <w:t>TRIGGER</w:t>
      </w:r>
      <w:r>
        <w:rPr>
          <w:rFonts w:hint="eastAsia" w:ascii="等线 Light" w:hAnsi="等线 Light" w:eastAsia="等线 Light" w:cs="等线 Light"/>
          <w:b w:val="0"/>
          <w:color w:val="770087"/>
          <w:spacing w:val="11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ON</w:t>
      </w:r>
      <w:r>
        <w:rPr>
          <w:rFonts w:hint="eastAsia" w:ascii="等线 Light" w:hAnsi="等线 Light" w:eastAsia="等线 Light" w:cs="等线 Light"/>
          <w:b w:val="0"/>
          <w:color w:val="770087"/>
          <w:spacing w:val="4"/>
          <w:w w:val="15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50"/>
        </w:rPr>
        <w:t>*</w:t>
      </w:r>
      <w:r>
        <w:rPr>
          <w:rFonts w:hint="eastAsia" w:ascii="等线 Light" w:hAnsi="等线 Light" w:eastAsia="等线 Light" w:cs="等线 Light"/>
          <w:b w:val="0"/>
          <w:color w:val="981A1A"/>
          <w:w w:val="150"/>
        </w:rPr>
        <w:t>.</w:t>
      </w:r>
      <w:r>
        <w:rPr>
          <w:rFonts w:hint="eastAsia" w:ascii="等线 Light" w:hAnsi="等线 Light" w:eastAsia="等线 Light" w:cs="等线 Light"/>
          <w:b w:val="0"/>
          <w:color w:val="770087"/>
          <w:w w:val="150"/>
        </w:rPr>
        <w:t>*</w:t>
      </w:r>
      <w:r>
        <w:rPr>
          <w:rFonts w:hint="eastAsia" w:ascii="等线 Light" w:hAnsi="等线 Light" w:eastAsia="等线 Light" w:cs="等线 Light"/>
          <w:b w:val="0"/>
          <w:color w:val="770087"/>
          <w:spacing w:val="4"/>
          <w:w w:val="15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TO</w:t>
      </w:r>
      <w:r>
        <w:rPr>
          <w:rFonts w:hint="eastAsia" w:ascii="等线 Light" w:hAnsi="等线 Light" w:eastAsia="等线 Light" w:cs="等线 Light"/>
          <w:b w:val="0"/>
          <w:color w:val="770087"/>
          <w:spacing w:val="4"/>
          <w:w w:val="14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50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02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225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107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97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19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91"/>
        </w:rPr>
        <w:t>7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w w:val="91"/>
        </w:rPr>
        <w:t>39984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50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51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50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66"/>
        </w:rPr>
        <w:t>%</w:t>
      </w:r>
      <w:r>
        <w:rPr>
          <w:rFonts w:hint="eastAsia" w:ascii="等线 Light" w:hAnsi="等线 Light" w:eastAsia="等线 Light" w:cs="等线 Light"/>
          <w:b w:val="0"/>
          <w:color w:val="21A2C8"/>
          <w:w w:val="350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4"/>
          <w:w w:val="15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50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4"/>
          <w:w w:val="15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0"/>
        </w:rPr>
        <w:t xml:space="preserve">by 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57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3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9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7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9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2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1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1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4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6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9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7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2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3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2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2"/>
        </w:rPr>
        <w:t>Z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57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250"/>
        </w:rPr>
        <w:t>;</w:t>
      </w:r>
    </w:p>
    <w:p>
      <w:pPr>
        <w:pStyle w:val="4"/>
        <w:spacing w:line="238" w:lineRule="exact"/>
        <w:ind w:left="306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spacing w:val="-2"/>
          <w:w w:val="115"/>
        </w:rPr>
        <w:t>//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5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22"/>
          <w:w w:val="16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981A1A"/>
          <w:spacing w:val="-2"/>
          <w:w w:val="160"/>
        </w:rPr>
        <w:t>...</w:t>
      </w:r>
      <w:r>
        <w:rPr>
          <w:rFonts w:hint="eastAsia" w:ascii="等线 Light" w:hAnsi="等线 Light" w:eastAsia="等线 Light" w:cs="等线 Light"/>
          <w:b w:val="0"/>
          <w:color w:val="981A1A"/>
          <w:spacing w:val="22"/>
          <w:w w:val="16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5"/>
        </w:rPr>
        <w:t>TO</w:t>
      </w:r>
      <w:r>
        <w:rPr>
          <w:rFonts w:hint="eastAsia" w:ascii="等线 Light" w:hAnsi="等线 Light" w:eastAsia="等线 Light" w:cs="等线 Light"/>
          <w:b w:val="0"/>
          <w:color w:val="770087"/>
          <w:spacing w:val="23"/>
          <w:w w:val="15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57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9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232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3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4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4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6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9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7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9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39984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57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3"/>
          <w:w w:val="58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57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3"/>
        </w:rPr>
        <w:t>%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57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223"/>
        </w:rPr>
        <w:t>:</w:t>
      </w:r>
      <w:r>
        <w:rPr>
          <w:rFonts w:hint="eastAsia" w:ascii="等线 Light" w:hAnsi="等线 Light" w:eastAsia="等线 Light" w:cs="等线 Light"/>
          <w:b w:val="0"/>
          <w:color w:val="770087"/>
          <w:spacing w:val="23"/>
          <w:w w:val="159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2"/>
          <w:w w:val="115"/>
        </w:rPr>
        <w:t>授予</w:t>
      </w:r>
      <w:r>
        <w:rPr>
          <w:rFonts w:hint="eastAsia" w:ascii="等线 Light" w:hAnsi="等线 Light" w:eastAsia="等线 Light" w:cs="等线 Light"/>
          <w:color w:val="770087"/>
          <w:spacing w:val="3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5"/>
        </w:rPr>
        <w:t>slave_d7b39984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3"/>
          <w:w w:val="115"/>
        </w:rPr>
        <w:t>用户在所有主机上对所有数据库和表的各种权</w:t>
      </w:r>
    </w:p>
    <w:p>
      <w:pPr>
        <w:pStyle w:val="4"/>
        <w:spacing w:before="3"/>
        <w:ind w:left="306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color w:val="770087"/>
          <w:w w:val="120"/>
        </w:rPr>
        <w:t>限</w:t>
      </w:r>
      <w:r>
        <w:rPr>
          <w:rFonts w:hint="eastAsia" w:ascii="等线 Light" w:hAnsi="等线 Light" w:eastAsia="等线 Light" w:cs="等线 Light"/>
          <w:b w:val="0"/>
          <w:color w:val="33495D"/>
          <w:w w:val="155"/>
        </w:rPr>
        <w:t>,</w:t>
      </w:r>
      <w:r>
        <w:rPr>
          <w:rFonts w:hint="eastAsia" w:ascii="等线 Light" w:hAnsi="等线 Light" w:eastAsia="等线 Light" w:cs="等线 Light"/>
          <w:b w:val="0"/>
          <w:color w:val="770087"/>
          <w:w w:val="155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16"/>
          <w:w w:val="15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0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27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58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3</w:t>
      </w:r>
      <w:r>
        <w:rPr>
          <w:rFonts w:hint="eastAsia" w:ascii="等线 Light" w:hAnsi="等线 Light" w:eastAsia="等线 Light" w:cs="等线 Light"/>
          <w:b w:val="0"/>
          <w:color w:val="21A2C8"/>
          <w:w w:val="80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2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w w:val="102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w w:val="105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17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w w:val="80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73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104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93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3"/>
        </w:rPr>
        <w:t>Z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58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w w:val="224"/>
        </w:rPr>
        <w:t>:</w:t>
      </w:r>
      <w:r>
        <w:rPr>
          <w:rFonts w:hint="eastAsia" w:ascii="等线 Light" w:hAnsi="等线 Light" w:eastAsia="等线 Light" w:cs="等线 Light"/>
          <w:b w:val="0"/>
          <w:color w:val="770087"/>
          <w:spacing w:val="26"/>
          <w:w w:val="129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2"/>
          <w:w w:val="120"/>
        </w:rPr>
        <w:t>设置用户密码。</w:t>
      </w:r>
    </w:p>
    <w:p>
      <w:pPr>
        <w:pStyle w:val="4"/>
        <w:spacing w:before="30"/>
        <w:rPr>
          <w:rFonts w:hint="eastAsia" w:ascii="等线 Light" w:hAnsi="等线 Light" w:eastAsia="等线 Light" w:cs="等线 Light"/>
        </w:rPr>
      </w:pPr>
    </w:p>
    <w:p>
      <w:pPr>
        <w:pStyle w:val="4"/>
        <w:spacing w:line="316" w:lineRule="auto"/>
        <w:ind w:left="306" w:right="217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SELECT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INSERT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UPDATE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DELETE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DROP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RELOAD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PROCESS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REFERENCES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4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INDEX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 xml:space="preserve">,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ALTER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7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TEMPORARY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TABLES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LOCK</w:t>
      </w:r>
      <w:r>
        <w:rPr>
          <w:rFonts w:hint="eastAsia" w:ascii="等线 Light" w:hAnsi="等线 Light" w:eastAsia="等线 Light" w:cs="等线 Light"/>
          <w:b w:val="0"/>
          <w:color w:val="770087"/>
          <w:spacing w:val="17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TABLES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EXECUTE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REPLICATION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SLAVE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 xml:space="preserve">REPLICATION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CLIENT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0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1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60"/>
        </w:rPr>
        <w:t>V</w:t>
      </w:r>
      <w:r>
        <w:rPr>
          <w:rFonts w:hint="eastAsia" w:ascii="等线 Light" w:hAnsi="等线 Light" w:eastAsia="等线 Light" w:cs="等线 Light"/>
          <w:b w:val="0"/>
          <w:color w:val="770087"/>
          <w:w w:val="184"/>
        </w:rPr>
        <w:t>I</w:t>
      </w:r>
      <w:r>
        <w:rPr>
          <w:rFonts w:hint="eastAsia" w:ascii="等线 Light" w:hAnsi="等线 Light" w:eastAsia="等线 Light" w:cs="等线 Light"/>
          <w:b w:val="0"/>
          <w:color w:val="770087"/>
          <w:w w:val="74"/>
        </w:rPr>
        <w:t>E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4"/>
        </w:rPr>
        <w:t>W</w:t>
      </w:r>
      <w:r>
        <w:rPr>
          <w:rFonts w:hint="eastAsia" w:ascii="等线 Light" w:hAnsi="等线 Light" w:eastAsia="等线 Light" w:cs="等线 Light"/>
          <w:b w:val="0"/>
          <w:color w:val="33495D"/>
          <w:w w:val="246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1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SHOW</w:t>
      </w:r>
      <w:r>
        <w:rPr>
          <w:rFonts w:hint="eastAsia" w:ascii="等线 Light" w:hAnsi="等线 Light" w:eastAsia="等线 Light" w:cs="等线 Light"/>
          <w:b w:val="0"/>
          <w:color w:val="770087"/>
          <w:spacing w:val="21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60"/>
        </w:rPr>
        <w:t>V</w:t>
      </w:r>
      <w:r>
        <w:rPr>
          <w:rFonts w:hint="eastAsia" w:ascii="等线 Light" w:hAnsi="等线 Light" w:eastAsia="等线 Light" w:cs="等线 Light"/>
          <w:b w:val="0"/>
          <w:color w:val="770087"/>
          <w:w w:val="184"/>
        </w:rPr>
        <w:t>I</w:t>
      </w:r>
      <w:r>
        <w:rPr>
          <w:rFonts w:hint="eastAsia" w:ascii="等线 Light" w:hAnsi="等线 Light" w:eastAsia="等线 Light" w:cs="等线 Light"/>
          <w:b w:val="0"/>
          <w:color w:val="770087"/>
          <w:w w:val="74"/>
        </w:rPr>
        <w:t>E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4"/>
        </w:rPr>
        <w:t>W</w:t>
      </w:r>
      <w:r>
        <w:rPr>
          <w:rFonts w:hint="eastAsia" w:ascii="等线 Light" w:hAnsi="等线 Light" w:eastAsia="等线 Light" w:cs="等线 Light"/>
          <w:b w:val="0"/>
          <w:color w:val="33495D"/>
          <w:w w:val="246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1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0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ROUTINE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0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20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ROUTINE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0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0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USER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0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EVENT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0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TRIGGER</w:t>
      </w:r>
    </w:p>
    <w:p>
      <w:pPr>
        <w:pStyle w:val="4"/>
        <w:spacing w:before="5"/>
        <w:ind w:left="306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ON</w:t>
      </w:r>
      <w:r>
        <w:rPr>
          <w:rFonts w:hint="eastAsia" w:ascii="等线 Light" w:hAnsi="等线 Light" w:eastAsia="等线 Light" w:cs="等线 Light"/>
          <w:b w:val="0"/>
          <w:color w:val="770087"/>
          <w:spacing w:val="38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*</w:t>
      </w:r>
      <w:r>
        <w:rPr>
          <w:rFonts w:hint="eastAsia" w:ascii="等线 Light" w:hAnsi="等线 Light" w:eastAsia="等线 Light" w:cs="等线 Light"/>
          <w:b w:val="0"/>
          <w:color w:val="981A1A"/>
          <w:w w:val="145"/>
        </w:rPr>
        <w:t>.</w:t>
      </w: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*</w:t>
      </w:r>
      <w:r>
        <w:rPr>
          <w:rFonts w:hint="eastAsia" w:ascii="等线 Light" w:hAnsi="等线 Light" w:eastAsia="等线 Light" w:cs="等线 Light"/>
          <w:b w:val="0"/>
          <w:color w:val="770087"/>
          <w:spacing w:val="38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TO</w:t>
      </w:r>
      <w:r>
        <w:rPr>
          <w:rFonts w:hint="eastAsia" w:ascii="等线 Light" w:hAnsi="等线 Light" w:eastAsia="等线 Light" w:cs="等线 Light"/>
          <w:b w:val="0"/>
          <w:color w:val="770087"/>
          <w:spacing w:val="30"/>
          <w:w w:val="16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47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90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55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w w:val="90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55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47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48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47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63"/>
        </w:rPr>
        <w:t>%</w:t>
      </w:r>
      <w:r>
        <w:rPr>
          <w:rFonts w:hint="eastAsia" w:ascii="等线 Light" w:hAnsi="等线 Light" w:eastAsia="等线 Light" w:cs="等线 Light"/>
          <w:b w:val="0"/>
          <w:color w:val="21A2C8"/>
          <w:w w:val="347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31"/>
          <w:w w:val="16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38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38"/>
          <w:w w:val="14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69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16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w w:val="11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26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38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146"/>
        </w:rPr>
        <w:t>^</w:t>
      </w:r>
      <w:r>
        <w:rPr>
          <w:rFonts w:hint="eastAsia" w:ascii="等线 Light" w:hAnsi="等线 Light" w:eastAsia="等线 Light" w:cs="等线 Light"/>
          <w:b w:val="0"/>
          <w:color w:val="21A2C8"/>
          <w:w w:val="98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146"/>
        </w:rPr>
        <w:t>^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14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w w:val="84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11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26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77"/>
        </w:rPr>
        <w:t>f(</w:t>
      </w:r>
      <w:r>
        <w:rPr>
          <w:rFonts w:hint="eastAsia" w:ascii="等线 Light" w:hAnsi="等线 Light" w:eastAsia="等线 Light" w:cs="等线 Light"/>
          <w:b w:val="0"/>
          <w:color w:val="21A2C8"/>
          <w:w w:val="111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~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10"/>
        </w:rPr>
        <w:t>$</w:t>
      </w:r>
      <w:r>
        <w:rPr>
          <w:rFonts w:hint="eastAsia" w:ascii="等线 Light" w:hAnsi="等线 Light" w:eastAsia="等线 Light" w:cs="等线 Light"/>
          <w:b w:val="0"/>
          <w:color w:val="21A2C8"/>
          <w:w w:val="91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249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w w:val="110"/>
        </w:rPr>
        <w:t>8</w:t>
      </w:r>
      <w:r>
        <w:rPr>
          <w:rFonts w:hint="eastAsia" w:ascii="等线 Light" w:hAnsi="等线 Light" w:eastAsia="等线 Light" w:cs="等线 Light"/>
          <w:b w:val="0"/>
          <w:color w:val="21A2C8"/>
          <w:w w:val="369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39"/>
          <w:w w:val="14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WITH</w:t>
      </w:r>
      <w:r>
        <w:rPr>
          <w:rFonts w:hint="eastAsia" w:ascii="等线 Light" w:hAnsi="等线 Light" w:eastAsia="等线 Light" w:cs="等线 Light"/>
          <w:b w:val="0"/>
          <w:color w:val="770087"/>
          <w:spacing w:val="50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38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45"/>
        </w:rPr>
        <w:t>OPTION;</w:t>
      </w:r>
    </w:p>
    <w:p>
      <w:pPr>
        <w:pStyle w:val="4"/>
        <w:spacing w:before="40" w:line="252" w:lineRule="auto"/>
        <w:ind w:left="306" w:right="1262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20"/>
        </w:rPr>
        <w:t>//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6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981A1A"/>
          <w:w w:val="145"/>
        </w:rPr>
        <w:t>...</w:t>
      </w:r>
      <w:r>
        <w:rPr>
          <w:rFonts w:hint="eastAsia" w:ascii="等线 Light" w:hAnsi="等线 Light" w:eastAsia="等线 Light" w:cs="等线 Light"/>
          <w:b w:val="0"/>
          <w:color w:val="981A1A"/>
          <w:spacing w:val="6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TO</w:t>
      </w:r>
      <w:r>
        <w:rPr>
          <w:rFonts w:hint="eastAsia" w:ascii="等线 Light" w:hAnsi="等线 Light" w:eastAsia="等线 Light" w:cs="等线 Light"/>
          <w:b w:val="0"/>
          <w:color w:val="770087"/>
          <w:spacing w:val="7"/>
          <w:w w:val="14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24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76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67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66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71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32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w w:val="67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76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71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32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24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25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24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40"/>
        </w:rPr>
        <w:t>%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24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w w:val="190"/>
        </w:rPr>
        <w:t>:</w:t>
      </w:r>
      <w:r>
        <w:rPr>
          <w:rFonts w:hint="eastAsia" w:ascii="等线 Light" w:hAnsi="等线 Light" w:eastAsia="等线 Light" w:cs="等线 Light"/>
          <w:b w:val="0"/>
          <w:color w:val="770087"/>
          <w:spacing w:val="7"/>
          <w:w w:val="144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w w:val="120"/>
        </w:rPr>
        <w:t>授予</w:t>
      </w:r>
      <w:r>
        <w:rPr>
          <w:rFonts w:hint="eastAsia" w:ascii="等线 Light" w:hAnsi="等线 Light" w:eastAsia="等线 Light" w:cs="等线 Light"/>
          <w:color w:val="770087"/>
          <w:spacing w:val="7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superuser</w:t>
      </w:r>
      <w:r>
        <w:rPr>
          <w:rFonts w:hint="eastAsia" w:ascii="等线 Light" w:hAnsi="等线 Light" w:eastAsia="等线 Light" w:cs="等线 Light"/>
          <w:b w:val="0"/>
          <w:color w:val="770087"/>
          <w:spacing w:val="10"/>
          <w:w w:val="13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w w:val="120"/>
        </w:rPr>
        <w:t>用户在所有主机上对所有数据库和表的各种权限</w:t>
      </w:r>
      <w:r>
        <w:rPr>
          <w:rFonts w:hint="eastAsia" w:ascii="等线 Light" w:hAnsi="等线 Light" w:eastAsia="等线 Light" w:cs="等线 Light"/>
          <w:b w:val="0"/>
          <w:color w:val="33495D"/>
          <w:w w:val="170"/>
        </w:rPr>
        <w:t>,</w:t>
      </w:r>
      <w:r>
        <w:rPr>
          <w:rFonts w:hint="eastAsia" w:ascii="等线 Light" w:hAnsi="等线 Light" w:eastAsia="等线 Light" w:cs="等线 Light"/>
          <w:b w:val="0"/>
          <w:color w:val="770087"/>
          <w:w w:val="170"/>
        </w:rPr>
        <w:t xml:space="preserve">identified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5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02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85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w w:val="98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12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24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132"/>
        </w:rPr>
        <w:t>^</w:t>
      </w:r>
      <w:r>
        <w:rPr>
          <w:rFonts w:hint="eastAsia" w:ascii="等线 Light" w:hAnsi="等线 Light" w:eastAsia="等线 Light" w:cs="等线 Light"/>
          <w:b w:val="0"/>
          <w:color w:val="21A2C8"/>
          <w:w w:val="84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132"/>
        </w:rPr>
        <w:t>^</w:t>
      </w:r>
      <w:r>
        <w:rPr>
          <w:rFonts w:hint="eastAsia" w:ascii="等线 Light" w:hAnsi="等线 Light" w:eastAsia="等线 Light" w:cs="等线 Light"/>
          <w:b w:val="0"/>
          <w:color w:val="21A2C8"/>
          <w:w w:val="8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w w:val="70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98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12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63"/>
        </w:rPr>
        <w:t>f(</w:t>
      </w:r>
      <w:r>
        <w:rPr>
          <w:rFonts w:hint="eastAsia" w:ascii="等线 Light" w:hAnsi="等线 Light" w:eastAsia="等线 Light" w:cs="等线 Light"/>
          <w:b w:val="0"/>
          <w:color w:val="21A2C8"/>
          <w:w w:val="97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80"/>
        </w:rPr>
        <w:t>~</w:t>
      </w:r>
      <w:r>
        <w:rPr>
          <w:rFonts w:hint="eastAsia" w:ascii="等线 Light" w:hAnsi="等线 Light" w:eastAsia="等线 Light" w:cs="等线 Light"/>
          <w:b w:val="0"/>
          <w:color w:val="21A2C8"/>
          <w:w w:val="8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$</w:t>
      </w:r>
      <w:r>
        <w:rPr>
          <w:rFonts w:hint="eastAsia" w:ascii="等线 Light" w:hAnsi="等线 Light" w:eastAsia="等线 Light" w:cs="等线 Light"/>
          <w:b w:val="0"/>
          <w:color w:val="21A2C8"/>
          <w:w w:val="77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235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8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55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w w:val="221"/>
        </w:rPr>
        <w:t>: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34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w w:val="120"/>
        </w:rPr>
        <w:t>设置用户密码。</w:t>
      </w:r>
    </w:p>
    <w:p>
      <w:pPr>
        <w:pStyle w:val="4"/>
        <w:spacing w:before="16"/>
        <w:rPr>
          <w:rFonts w:hint="eastAsia" w:ascii="等线 Light" w:hAnsi="等线 Light" w:eastAsia="等线 Light" w:cs="等线 Light"/>
        </w:rPr>
      </w:pPr>
    </w:p>
    <w:p>
      <w:pPr>
        <w:pStyle w:val="4"/>
        <w:spacing w:before="1"/>
        <w:ind w:left="306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flush</w:t>
      </w:r>
      <w:r>
        <w:rPr>
          <w:rFonts w:hint="eastAsia" w:ascii="等线 Light" w:hAnsi="等线 Light" w:eastAsia="等线 Light" w:cs="等线 Light"/>
          <w:b w:val="0"/>
          <w:color w:val="770087"/>
          <w:spacing w:val="10"/>
          <w:w w:val="16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60"/>
        </w:rPr>
        <w:t>privileges;</w:t>
      </w:r>
    </w:p>
    <w:p>
      <w:pPr>
        <w:pStyle w:val="4"/>
        <w:spacing w:before="54"/>
        <w:ind w:left="306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35"/>
        </w:rPr>
        <w:t>//</w:t>
      </w:r>
      <w:r>
        <w:rPr>
          <w:rFonts w:hint="eastAsia" w:ascii="等线 Light" w:hAnsi="等线 Light" w:eastAsia="等线 Light" w:cs="等线 Light"/>
          <w:color w:val="770087"/>
          <w:w w:val="105"/>
        </w:rPr>
        <w:t>新</w:t>
      </w:r>
      <w:r>
        <w:rPr>
          <w:rFonts w:hint="eastAsia" w:ascii="等线 Light" w:hAnsi="等线 Light" w:eastAsia="等线 Light" w:cs="等线 Light"/>
          <w:color w:val="770087"/>
          <w:spacing w:val="21"/>
          <w:w w:val="10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05"/>
        </w:rPr>
        <w:t>MySQL</w:t>
      </w:r>
      <w:r>
        <w:rPr>
          <w:rFonts w:hint="eastAsia" w:ascii="等线 Light" w:hAnsi="等线 Light" w:eastAsia="等线 Light" w:cs="等线 Light"/>
          <w:b w:val="0"/>
          <w:color w:val="770087"/>
          <w:spacing w:val="23"/>
          <w:w w:val="10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1"/>
          <w:w w:val="105"/>
        </w:rPr>
        <w:t>的权限系统，使权限变更立即生效。</w:t>
      </w:r>
    </w:p>
    <w:p>
      <w:pPr>
        <w:spacing w:after="0"/>
        <w:rPr>
          <w:rFonts w:hint="eastAsia" w:ascii="等线 Light" w:hAnsi="等线 Light" w:eastAsia="等线 Light" w:cs="等线 Light"/>
        </w:rPr>
        <w:sectPr>
          <w:type w:val="continuous"/>
          <w:pgSz w:w="12240" w:h="15840"/>
          <w:pgMar w:top="840" w:right="1360" w:bottom="280" w:left="1380" w:header="720" w:footer="720" w:gutter="0"/>
          <w:cols w:space="720" w:num="1"/>
        </w:sectPr>
      </w:pPr>
    </w:p>
    <w:p>
      <w:pPr>
        <w:pStyle w:val="4"/>
        <w:ind w:left="110"/>
        <w:rPr>
          <w:rFonts w:hint="eastAsia" w:ascii="等线 Light" w:hAnsi="等线 Light" w:eastAsia="等线 Light" w:cs="等线 Light"/>
          <w:sz w:val="20"/>
        </w:rPr>
      </w:pPr>
      <w:r>
        <w:rPr>
          <w:rFonts w:hint="eastAsia" w:ascii="等线 Light" w:hAnsi="等线 Light" w:eastAsia="等线 Light" w:cs="等线 Light"/>
          <w:sz w:val="20"/>
        </w:rPr>
        <w:drawing>
          <wp:inline distT="0" distB="0" distL="0" distR="0">
            <wp:extent cx="5883275" cy="3740150"/>
            <wp:effectExtent l="0" t="0" r="0" b="0"/>
            <wp:docPr id="172" name="Imag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625" cy="374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128"/>
        <w:rPr>
          <w:rFonts w:hint="eastAsia" w:ascii="等线 Light" w:hAnsi="等线 Light" w:eastAsia="等线 Light" w:cs="等线 Light"/>
          <w:sz w:val="27"/>
        </w:rPr>
      </w:pPr>
    </w:p>
    <w:p>
      <w:pPr>
        <w:pStyle w:val="2"/>
        <w:spacing w:before="0"/>
        <w:rPr>
          <w:rFonts w:hint="eastAsia" w:ascii="等线 Light" w:hAnsi="等线 Light" w:eastAsia="等线 Light" w:cs="等线 Light"/>
        </w:rPr>
      </w:pPr>
      <w:bookmarkStart w:id="13" w:name="新环境从库启动处理"/>
      <w:bookmarkEnd w:id="13"/>
      <w:r>
        <w:rPr>
          <w:rFonts w:hint="eastAsia" w:ascii="等线 Light" w:hAnsi="等线 Light" w:eastAsia="等线 Light" w:cs="等线 Light"/>
          <w:color w:val="33495D"/>
          <w:spacing w:val="-2"/>
        </w:rPr>
        <w:t>新环境从库启动处理</w:t>
      </w:r>
    </w:p>
    <w:p>
      <w:pPr>
        <w:pStyle w:val="9"/>
        <w:numPr>
          <w:ilvl w:val="0"/>
          <w:numId w:val="9"/>
        </w:numPr>
        <w:tabs>
          <w:tab w:val="left" w:pos="658"/>
        </w:tabs>
        <w:spacing w:before="88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w w:val="90"/>
          <w:sz w:val="19"/>
        </w:rPr>
        <w:t>启动</w:t>
      </w:r>
      <w:r>
        <w:rPr>
          <w:rFonts w:hint="eastAsia" w:ascii="等线 Light" w:hAnsi="等线 Light" w:eastAsia="等线 Light" w:cs="等线 Light"/>
          <w:color w:val="33495D"/>
          <w:w w:val="90"/>
          <w:sz w:val="19"/>
        </w:rPr>
        <w:t>mysql</w:t>
      </w:r>
      <w:r>
        <w:rPr>
          <w:rFonts w:hint="eastAsia" w:ascii="等线 Light" w:hAnsi="等线 Light" w:eastAsia="等线 Light" w:cs="等线 Light"/>
          <w:color w:val="33495D"/>
          <w:spacing w:val="-5"/>
          <w:w w:val="90"/>
          <w:sz w:val="19"/>
        </w:rPr>
        <w:t>服务</w:t>
      </w:r>
    </w:p>
    <w:p>
      <w:pPr>
        <w:pStyle w:val="4"/>
        <w:spacing w:before="8"/>
        <w:rPr>
          <w:rFonts w:hint="eastAsia" w:ascii="等线 Light" w:hAnsi="等线 Light" w:eastAsia="等线 Light" w:cs="等线 Light"/>
          <w:sz w:val="8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107315</wp:posOffset>
                </wp:positionV>
                <wp:extent cx="5539105" cy="619760"/>
                <wp:effectExtent l="0" t="0" r="0" b="0"/>
                <wp:wrapTopAndBottom/>
                <wp:docPr id="173" name="Group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619760"/>
                          <a:chOff x="0" y="0"/>
                          <a:chExt cx="5539105" cy="61976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766" y="4766"/>
                            <a:ext cx="552958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610235">
                                <a:moveTo>
                                  <a:pt x="5518885" y="610148"/>
                                </a:moveTo>
                                <a:lnTo>
                                  <a:pt x="10582" y="610148"/>
                                </a:lnTo>
                                <a:lnTo>
                                  <a:pt x="5529" y="607288"/>
                                </a:lnTo>
                                <a:lnTo>
                                  <a:pt x="4188" y="606334"/>
                                </a:lnTo>
                                <a:lnTo>
                                  <a:pt x="2847" y="604428"/>
                                </a:lnTo>
                                <a:lnTo>
                                  <a:pt x="1814" y="603474"/>
                                </a:lnTo>
                                <a:lnTo>
                                  <a:pt x="362" y="599661"/>
                                </a:lnTo>
                                <a:lnTo>
                                  <a:pt x="0" y="597754"/>
                                </a:lnTo>
                                <a:lnTo>
                                  <a:pt x="0" y="595847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3" y="1906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597754"/>
                                </a:lnTo>
                                <a:lnTo>
                                  <a:pt x="5529105" y="599661"/>
                                </a:lnTo>
                                <a:lnTo>
                                  <a:pt x="5527656" y="603474"/>
                                </a:lnTo>
                                <a:lnTo>
                                  <a:pt x="5526617" y="604428"/>
                                </a:lnTo>
                                <a:lnTo>
                                  <a:pt x="5525282" y="606334"/>
                                </a:lnTo>
                                <a:lnTo>
                                  <a:pt x="5522393" y="608241"/>
                                </a:lnTo>
                                <a:lnTo>
                                  <a:pt x="5518885" y="6101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766" y="4766"/>
                            <a:ext cx="5529580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610235">
                                <a:moveTo>
                                  <a:pt x="0" y="595847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3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0639" y="953"/>
                                </a:lnTo>
                                <a:lnTo>
                                  <a:pt x="5522393" y="1906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8380" y="8580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595847"/>
                                </a:lnTo>
                                <a:lnTo>
                                  <a:pt x="5529467" y="597754"/>
                                </a:lnTo>
                                <a:lnTo>
                                  <a:pt x="5529105" y="599661"/>
                                </a:lnTo>
                                <a:lnTo>
                                  <a:pt x="5528380" y="601567"/>
                                </a:lnTo>
                                <a:lnTo>
                                  <a:pt x="5527656" y="603474"/>
                                </a:lnTo>
                                <a:lnTo>
                                  <a:pt x="5526617" y="604428"/>
                                </a:lnTo>
                                <a:lnTo>
                                  <a:pt x="5525282" y="606334"/>
                                </a:lnTo>
                                <a:lnTo>
                                  <a:pt x="5523938" y="607288"/>
                                </a:lnTo>
                                <a:lnTo>
                                  <a:pt x="5522393" y="608241"/>
                                </a:lnTo>
                                <a:lnTo>
                                  <a:pt x="5520639" y="609194"/>
                                </a:lnTo>
                                <a:lnTo>
                                  <a:pt x="5518885" y="610148"/>
                                </a:lnTo>
                                <a:lnTo>
                                  <a:pt x="10582" y="610148"/>
                                </a:lnTo>
                                <a:lnTo>
                                  <a:pt x="8828" y="609194"/>
                                </a:lnTo>
                                <a:lnTo>
                                  <a:pt x="7073" y="608241"/>
                                </a:lnTo>
                                <a:lnTo>
                                  <a:pt x="5529" y="607288"/>
                                </a:lnTo>
                                <a:lnTo>
                                  <a:pt x="4188" y="606334"/>
                                </a:lnTo>
                                <a:lnTo>
                                  <a:pt x="2847" y="604428"/>
                                </a:lnTo>
                                <a:lnTo>
                                  <a:pt x="1814" y="603474"/>
                                </a:lnTo>
                                <a:lnTo>
                                  <a:pt x="1088" y="601567"/>
                                </a:lnTo>
                                <a:lnTo>
                                  <a:pt x="362" y="599661"/>
                                </a:lnTo>
                                <a:lnTo>
                                  <a:pt x="0" y="597754"/>
                                </a:lnTo>
                                <a:lnTo>
                                  <a:pt x="0" y="595847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533" y="38134"/>
                            <a:ext cx="552005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534035">
                                <a:moveTo>
                                  <a:pt x="5519934" y="533879"/>
                                </a:moveTo>
                                <a:lnTo>
                                  <a:pt x="0" y="533879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533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4824" y="12393"/>
                            <a:ext cx="5509895" cy="594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70"/>
                                  <w:sz w:val="16"/>
                                </w:rPr>
                                <w:t>tail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9"/>
                                  <w:w w:val="17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tmp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35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nohup_salve</w:t>
                              </w:r>
                            </w:p>
                            <w:p>
                              <w:pPr>
                                <w:spacing w:before="148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systemctl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40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3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mysqld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3" o:spid="_x0000_s1026" o:spt="203" style="position:absolute;left:0pt;margin-left:102.3pt;margin-top:8.45pt;height:48.8pt;width:436.15pt;mso-position-horizontal-relative:page;mso-wrap-distance-bottom:0pt;mso-wrap-distance-top:0pt;z-index:-251609088;mso-width-relative:page;mso-height-relative:page;" coordsize="5539105,619760" o:gfxdata="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">
                <o:lock v:ext="edit" aspectratio="f"/>
                <v:shape id="Graphic 174" o:spid="_x0000_s1026" o:spt="100" style="position:absolute;left:4766;top:4766;height:610235;width:5529580;" fillcolor="#F7F7F7" filled="t" stroked="f" coordsize="5529580,610235" o:gfxdata="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WrtL4A&#10;AADcAAAADwAAAAAAAAABACAAAAAiAAAAZHJzL2Rvd25yZXYueG1sUEsBAhQAFAAAAAgAh07iQDMv&#10;BZ47AAAAOQAAABAAAAAAAAAAAQAgAAAADQEAAGRycy9zaGFwZXhtbC54bWxQSwUGAAAAAAYABgBb&#10;AQAAtwMAAAAA&#10;" path="m5518885,610148l10582,610148,5529,607288,4188,606334,2847,604428,1814,603474,362,599661,0,597754,0,595847,0,12393,362,10486,1814,6673,2847,5720,4188,3813,7073,1906,10582,0,5518885,0,5523938,2860,5525282,3813,5526617,5720,5527656,6673,5529105,10486,5529467,12393,5529467,597754,5529105,599661,5527656,603474,5526617,604428,5525282,606334,5522393,608241,5518885,61014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5" o:spid="_x0000_s1026" o:spt="100" style="position:absolute;left:4766;top:4766;height:610235;width:5529580;" filled="f" stroked="t" coordsize="5529580,610235" o:gfxdata="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6aHC/&#10;AAAA3AAAAA8AAAAAAAAAAQAgAAAAIgAAAGRycy9kb3ducmV2LnhtbFBLAQIUABQAAAAIAIdO4kAz&#10;LwWeOwAAADkAAAAQAAAAAAAAAAEAIAAAAA4BAABkcnMvc2hhcGV4bWwueG1sUEsFBgAAAAAGAAYA&#10;WwEAALgDAAAAAA==&#10;" path="m0,595847l0,14300,0,12393,362,10486,1088,8580,1814,6673,2847,5720,4188,3813,5529,2860,7073,1906,8828,953,10582,0,5518885,0,5520639,953,5522393,1906,5523938,2860,5525282,3813,5526617,5720,5527656,6673,5528380,8580,5529105,10486,5529467,12393,5529467,14300,5529467,595847,5529467,597754,5529105,599661,5528380,601567,5527656,603474,5526617,604428,5525282,606334,5523938,607288,5522393,608241,5520639,609194,5518885,610148,10582,610148,8828,609194,7073,608241,5529,607288,4188,606334,2847,604428,1814,603474,1088,601567,362,599661,0,597754,0,595847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76" o:spid="_x0000_s1026" o:spt="100" style="position:absolute;left:9533;top:38134;height:534035;width:5520055;" fillcolor="#F7F7F7" filled="t" stroked="f" coordsize="5520055,534035" o:gfxdata="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jc5lugAAANwA&#10;AAAPAAAAAAAAAAEAIAAAACIAAABkcnMvZG93bnJldi54bWxQSwECFAAUAAAACACHTuJAMy8FnjsA&#10;AAA5AAAAEAAAAAAAAAABACAAAAAJAQAAZHJzL3NoYXBleG1sLnhtbFBLBQYAAAAABgAGAFsBAACz&#10;AwAAAAA=&#10;" path="m5519934,533879l0,533879,0,0,5519934,0,5519934,53387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7" o:spid="_x0000_s1026" o:spt="202" type="#_x0000_t202" style="position:absolute;left:14824;top:12393;height:594995;width:5509895;" filled="f" stroked="f" coordsize="21600,21600" o:gfxdata="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b71r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8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70"/>
                            <w:sz w:val="16"/>
                          </w:rPr>
                          <w:t>tail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9"/>
                            <w:w w:val="17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tmp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35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nohup_salve</w:t>
                        </w:r>
                      </w:p>
                      <w:p>
                        <w:pPr>
                          <w:spacing w:before="148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40"/>
                            <w:sz w:val="16"/>
                          </w:rPr>
                          <w:t>systemctl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40"/>
                            <w:sz w:val="16"/>
                          </w:rPr>
                          <w:t>start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3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mysqld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08416" behindDoc="1" locked="0" layoutInCell="1" allowOverlap="1">
            <wp:simplePos x="0" y="0"/>
            <wp:positionH relativeFrom="page">
              <wp:posOffset>1299210</wp:posOffset>
            </wp:positionH>
            <wp:positionV relativeFrom="paragraph">
              <wp:posOffset>822325</wp:posOffset>
            </wp:positionV>
            <wp:extent cx="5574665" cy="1697990"/>
            <wp:effectExtent l="0" t="0" r="0" b="0"/>
            <wp:wrapTopAndBottom/>
            <wp:docPr id="178" name="Imag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 17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368" cy="1698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6"/>
        <w:rPr>
          <w:rFonts w:hint="eastAsia" w:ascii="等线 Light" w:hAnsi="等线 Light" w:eastAsia="等线 Light" w:cs="等线 Light"/>
          <w:sz w:val="7"/>
        </w:rPr>
      </w:pPr>
    </w:p>
    <w:p>
      <w:pPr>
        <w:pStyle w:val="9"/>
        <w:numPr>
          <w:ilvl w:val="0"/>
          <w:numId w:val="9"/>
        </w:numPr>
        <w:tabs>
          <w:tab w:val="left" w:pos="658"/>
        </w:tabs>
        <w:spacing w:before="76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6"/>
          <w:sz w:val="19"/>
        </w:rPr>
        <w:t>进入</w:t>
      </w:r>
      <w:r>
        <w:rPr>
          <w:rFonts w:hint="eastAsia" w:ascii="等线 Light" w:hAnsi="等线 Light" w:eastAsia="等线 Light" w:cs="等线 Light"/>
          <w:color w:val="33495D"/>
          <w:spacing w:val="-6"/>
          <w:sz w:val="19"/>
        </w:rPr>
        <w:t>mysql</w:t>
      </w:r>
      <w:r>
        <w:rPr>
          <w:rFonts w:hint="eastAsia" w:ascii="等线 Light" w:hAnsi="等线 Light" w:eastAsia="等线 Light" w:cs="等线 Light"/>
          <w:color w:val="33495D"/>
          <w:spacing w:val="-7"/>
          <w:sz w:val="19"/>
        </w:rPr>
        <w:t>进行配置</w:t>
      </w:r>
    </w:p>
    <w:p>
      <w:pPr>
        <w:pStyle w:val="4"/>
        <w:spacing w:before="11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97790</wp:posOffset>
                </wp:positionV>
                <wp:extent cx="5539105" cy="1783080"/>
                <wp:effectExtent l="0" t="0" r="0" b="0"/>
                <wp:wrapTopAndBottom/>
                <wp:docPr id="179" name="Text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9105" cy="178308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102" w:line="285" w:lineRule="auto"/>
                              <w:ind w:left="187" w:right="2676"/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w w:val="120"/>
                              </w:rPr>
                              <w:t>mysql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40"/>
                                <w:w w:val="120"/>
                              </w:rPr>
                              <w:t xml:space="preserve"> -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w w:val="120"/>
                              </w:rPr>
                              <w:t>uroot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40"/>
                                <w:w w:val="120"/>
                              </w:rPr>
                              <w:t xml:space="preserve"> -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-1"/>
                                <w:w w:val="133"/>
                              </w:rPr>
                              <w:t>p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362"/>
                              </w:rPr>
                              <w:t>'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21"/>
                              </w:rPr>
                              <w:t>y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81"/>
                              </w:rPr>
                              <w:t>H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3"/>
                              </w:rPr>
                              <w:t>5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13"/>
                              </w:rPr>
                              <w:t>k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65"/>
                              </w:rPr>
                              <w:t>m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3"/>
                              </w:rPr>
                              <w:t>g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17"/>
                              </w:rPr>
                              <w:t>z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3"/>
                              </w:rPr>
                              <w:t>0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4"/>
                              </w:rPr>
                              <w:t>pp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70"/>
                              </w:rPr>
                              <w:t>r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3"/>
                              </w:rPr>
                              <w:t>83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92"/>
                              </w:rPr>
                              <w:t>X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19"/>
                              </w:rPr>
                              <w:t>v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84"/>
                              </w:rPr>
                              <w:t>Q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65"/>
                              </w:rPr>
                              <w:t>m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3"/>
                              </w:rPr>
                              <w:t>3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9"/>
                              </w:rPr>
                              <w:t>e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3"/>
                              </w:rPr>
                              <w:t>g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97"/>
                              </w:rPr>
                              <w:t>Z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21"/>
                              </w:rPr>
                              <w:t>y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4"/>
                              </w:rPr>
                              <w:t>p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8"/>
                              </w:rPr>
                              <w:t>a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70"/>
                              </w:rPr>
                              <w:t>r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3"/>
                              </w:rPr>
                              <w:t>0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70"/>
                              </w:rPr>
                              <w:t>r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8"/>
                              </w:rPr>
                              <w:t>L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92"/>
                              </w:rPr>
                              <w:t>K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84"/>
                              </w:rPr>
                              <w:t>Q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12"/>
                              </w:rPr>
                              <w:t>c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81"/>
                              </w:rPr>
                              <w:t>N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12"/>
                              </w:rPr>
                              <w:t>c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64"/>
                              </w:rPr>
                              <w:t>W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19"/>
                              </w:rPr>
                              <w:t>v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08"/>
                              </w:rPr>
                              <w:t>L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362"/>
                              </w:rPr>
                              <w:t>'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40"/>
                                <w:w w:val="119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AA5400"/>
                                <w:spacing w:val="-2"/>
                                <w:w w:val="110"/>
                              </w:rPr>
                              <w:t>########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color w:val="AA5400"/>
                                <w:spacing w:val="-2"/>
                                <w:w w:val="110"/>
                              </w:rPr>
                              <w:t>配置参数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AA5400"/>
                                <w:spacing w:val="-2"/>
                                <w:w w:val="110"/>
                              </w:rPr>
                              <w:t>########</w:t>
                            </w:r>
                          </w:p>
                          <w:p>
                            <w:pPr>
                              <w:pStyle w:val="4"/>
                              <w:spacing w:line="192" w:lineRule="exact"/>
                              <w:ind w:left="187"/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w w:val="145"/>
                              </w:rPr>
                              <w:t>set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1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-2"/>
                                <w:w w:val="150"/>
                              </w:rPr>
                              <w:t>sql_log_bin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33495D"/>
                                <w:spacing w:val="-2"/>
                                <w:w w:val="150"/>
                              </w:rPr>
                              <w:t>=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116644"/>
                                <w:spacing w:val="-2"/>
                                <w:w w:val="150"/>
                              </w:rPr>
                              <w:t>0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-2"/>
                                <w:w w:val="150"/>
                              </w:rPr>
                              <w:t>;</w:t>
                            </w:r>
                          </w:p>
                          <w:p>
                            <w:pPr>
                              <w:pStyle w:val="4"/>
                              <w:spacing w:before="40"/>
                              <w:ind w:left="187"/>
                              <w:rPr>
                                <w:rFonts w:hint="eastAsia" w:ascii="等线 Light" w:hAnsi="等线 Light" w:eastAsia="等线 Light" w:cs="等线 Light"/>
                                <w:color w:val="000000"/>
                              </w:rPr>
                            </w:pP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981A1A"/>
                              </w:rPr>
                              <w:t>//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color w:val="770087"/>
                                <w:spacing w:val="-1"/>
                              </w:rPr>
                              <w:t>临时关闭二进制日志记录，以免接下来的操作记录到二进制日志中</w:t>
                            </w:r>
                          </w:p>
                          <w:p>
                            <w:pPr>
                              <w:pStyle w:val="4"/>
                              <w:spacing w:before="30"/>
                              <w:rPr>
                                <w:rFonts w:hint="eastAsia" w:ascii="等线 Light" w:hAnsi="等线 Light" w:eastAsia="等线 Light" w:cs="等线 Light"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1"/>
                              <w:ind w:left="187"/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000000"/>
                              </w:rPr>
                            </w:pP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w w:val="170"/>
                              </w:rPr>
                              <w:t>alter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29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w w:val="140"/>
                              </w:rPr>
                              <w:t>user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31"/>
                                <w:w w:val="169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344"/>
                              </w:rPr>
                              <w:t>'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52"/>
                              </w:rPr>
                              <w:t>r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85"/>
                              </w:rPr>
                              <w:t>oo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62"/>
                              </w:rPr>
                              <w:t>t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1"/>
                                <w:w w:val="344"/>
                              </w:rPr>
                              <w:t>'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-1"/>
                                <w:w w:val="45"/>
                              </w:rPr>
                              <w:t>@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344"/>
                              </w:rPr>
                              <w:t>'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219"/>
                              </w:rPr>
                              <w:t>l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85"/>
                              </w:rPr>
                              <w:t>o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94"/>
                              </w:rPr>
                              <w:t>c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90"/>
                              </w:rPr>
                              <w:t>a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219"/>
                              </w:rPr>
                              <w:t>l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88"/>
                              </w:rPr>
                              <w:t>h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85"/>
                              </w:rPr>
                              <w:t>o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96"/>
                              </w:rPr>
                              <w:t>s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162"/>
                              </w:rPr>
                              <w:t>t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w w:val="344"/>
                              </w:rPr>
                              <w:t>'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30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w w:val="170"/>
                              </w:rPr>
                              <w:t>identified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30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w w:val="140"/>
                              </w:rPr>
                              <w:t>by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41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373"/>
                              </w:rPr>
                              <w:t>'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9"/>
                              </w:rPr>
                              <w:t>a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4"/>
                              </w:rPr>
                              <w:t>98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01"/>
                              </w:rPr>
                              <w:t>V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28"/>
                              </w:rPr>
                              <w:t>z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4"/>
                              </w:rPr>
                              <w:t>q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6"/>
                              </w:rPr>
                              <w:t>u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4"/>
                              </w:rPr>
                              <w:t>g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5"/>
                              </w:rPr>
                              <w:t>p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4"/>
                              </w:rPr>
                              <w:t>g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98"/>
                              </w:rPr>
                              <w:t>A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30"/>
                              </w:rPr>
                              <w:t>v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96"/>
                              </w:rPr>
                              <w:t>G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9"/>
                              </w:rPr>
                              <w:t>La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07"/>
                              </w:rPr>
                              <w:t>T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4"/>
                              </w:rPr>
                              <w:t>9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88"/>
                              </w:rPr>
                              <w:t>w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02"/>
                              </w:rPr>
                              <w:t>P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225"/>
                              </w:rPr>
                              <w:t>I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4"/>
                              </w:rPr>
                              <w:t>7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5"/>
                              </w:rPr>
                              <w:t>Ep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98"/>
                              </w:rPr>
                              <w:t>A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7"/>
                              </w:rPr>
                              <w:t>J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</w:rPr>
                              <w:t>C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9"/>
                              </w:rPr>
                              <w:t>a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07"/>
                              </w:rPr>
                              <w:t>T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03"/>
                              </w:rPr>
                              <w:t>B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4"/>
                              </w:rPr>
                              <w:t>1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253"/>
                              </w:rPr>
                              <w:t>j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7"/>
                              </w:rPr>
                              <w:t>h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75"/>
                              </w:rPr>
                              <w:t>W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9"/>
                              </w:rPr>
                              <w:t>a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03"/>
                              </w:rPr>
                              <w:t>B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2"/>
                                <w:w w:val="114"/>
                              </w:rPr>
                              <w:t>8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21A2C8"/>
                                <w:spacing w:val="-3"/>
                                <w:w w:val="373"/>
                              </w:rPr>
                              <w:t>'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-2"/>
                                <w:w w:val="266"/>
                              </w:rPr>
                              <w:t>;</w:t>
                            </w:r>
                          </w:p>
                          <w:p>
                            <w:pPr>
                              <w:pStyle w:val="4"/>
                              <w:spacing w:before="54"/>
                              <w:ind w:left="187"/>
                              <w:rPr>
                                <w:rFonts w:hint="eastAsia" w:ascii="等线 Light" w:hAnsi="等线 Light" w:eastAsia="等线 Light" w:cs="等线 Light"/>
                                <w:color w:val="000000"/>
                              </w:rPr>
                            </w:pP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981A1A"/>
                                <w:w w:val="110"/>
                              </w:rPr>
                              <w:t>//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color w:val="770087"/>
                                <w:w w:val="110"/>
                              </w:rPr>
                              <w:t>修改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color w:val="770087"/>
                                <w:spacing w:val="5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w w:val="110"/>
                              </w:rPr>
                              <w:t>root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b w:val="0"/>
                                <w:color w:val="770087"/>
                                <w:spacing w:val="5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等线 Light" w:hAnsi="等线 Light" w:eastAsia="等线 Light" w:cs="等线 Light"/>
                                <w:color w:val="770087"/>
                                <w:spacing w:val="-1"/>
                                <w:w w:val="110"/>
                              </w:rPr>
                              <w:t>用户在本地主机上的密码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9" o:spid="_x0000_s1026" o:spt="202" type="#_x0000_t202" style="position:absolute;left:0pt;margin-left:102.3pt;margin-top:7.7pt;height:140.4pt;width:436.15pt;mso-position-horizontal-relative:page;mso-wrap-distance-bottom:0pt;mso-wrap-distance-top:0pt;z-index:-251608064;mso-width-relative:page;mso-height-relative:page;" fillcolor="#F7F7F7" filled="t" stroked="f" coordsize="21600,21600" o:gfxdata="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oYyZJ2AAAAAsBAAAPAAAAAAAAAAEAIAAA&#10;ACIAAABkcnMvZG93bnJldi54bWxQSwECFAAUAAAACACHTuJAS+IQq9MBAACtAwAADgAAAAAAAAAB&#10;ACAAAAAn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4"/>
                        <w:spacing w:before="102" w:line="285" w:lineRule="auto"/>
                        <w:ind w:left="187" w:right="2676"/>
                        <w:rPr>
                          <w:rFonts w:hint="eastAsia" w:ascii="等线 Light" w:hAnsi="等线 Light" w:eastAsia="等线 Light" w:cs="等线 Light"/>
                          <w:b w:val="0"/>
                          <w:color w:val="000000"/>
                        </w:rPr>
                      </w:pP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w w:val="120"/>
                        </w:rPr>
                        <w:t>mysql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40"/>
                          <w:w w:val="120"/>
                        </w:rPr>
                        <w:t xml:space="preserve"> -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w w:val="120"/>
                        </w:rPr>
                        <w:t>uroot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40"/>
                          <w:w w:val="120"/>
                        </w:rPr>
                        <w:t xml:space="preserve"> -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-1"/>
                          <w:w w:val="133"/>
                        </w:rPr>
                        <w:t>p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362"/>
                        </w:rPr>
                        <w:t>'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21"/>
                        </w:rPr>
                        <w:t>y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81"/>
                        </w:rPr>
                        <w:t>H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3"/>
                        </w:rPr>
                        <w:t>5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13"/>
                        </w:rPr>
                        <w:t>k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65"/>
                        </w:rPr>
                        <w:t>m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3"/>
                        </w:rPr>
                        <w:t>g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17"/>
                        </w:rPr>
                        <w:t>z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3"/>
                        </w:rPr>
                        <w:t>0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4"/>
                        </w:rPr>
                        <w:t>pp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70"/>
                        </w:rPr>
                        <w:t>r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3"/>
                        </w:rPr>
                        <w:t>83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92"/>
                        </w:rPr>
                        <w:t>X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19"/>
                        </w:rPr>
                        <w:t>v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84"/>
                        </w:rPr>
                        <w:t>Q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65"/>
                        </w:rPr>
                        <w:t>m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3"/>
                        </w:rPr>
                        <w:t>3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9"/>
                        </w:rPr>
                        <w:t>e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3"/>
                        </w:rPr>
                        <w:t>g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97"/>
                        </w:rPr>
                        <w:t>Z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21"/>
                        </w:rPr>
                        <w:t>y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4"/>
                        </w:rPr>
                        <w:t>p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8"/>
                        </w:rPr>
                        <w:t>a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70"/>
                        </w:rPr>
                        <w:t>r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3"/>
                        </w:rPr>
                        <w:t>0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70"/>
                        </w:rPr>
                        <w:t>r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8"/>
                        </w:rPr>
                        <w:t>L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92"/>
                        </w:rPr>
                        <w:t>K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84"/>
                        </w:rPr>
                        <w:t>Q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12"/>
                        </w:rPr>
                        <w:t>c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81"/>
                        </w:rPr>
                        <w:t>N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12"/>
                        </w:rPr>
                        <w:t>c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64"/>
                        </w:rPr>
                        <w:t>W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19"/>
                        </w:rPr>
                        <w:t>v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08"/>
                        </w:rPr>
                        <w:t>L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362"/>
                        </w:rPr>
                        <w:t>'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40"/>
                          <w:w w:val="119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AA5400"/>
                          <w:spacing w:val="-2"/>
                          <w:w w:val="110"/>
                        </w:rPr>
                        <w:t>########</w:t>
                      </w:r>
                      <w:r>
                        <w:rPr>
                          <w:rFonts w:hint="eastAsia" w:ascii="等线 Light" w:hAnsi="等线 Light" w:eastAsia="等线 Light" w:cs="等线 Light"/>
                          <w:color w:val="AA5400"/>
                          <w:spacing w:val="-2"/>
                          <w:w w:val="110"/>
                        </w:rPr>
                        <w:t>配置参数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AA5400"/>
                          <w:spacing w:val="-2"/>
                          <w:w w:val="110"/>
                        </w:rPr>
                        <w:t>########</w:t>
                      </w:r>
                    </w:p>
                    <w:p>
                      <w:pPr>
                        <w:pStyle w:val="4"/>
                        <w:spacing w:line="192" w:lineRule="exact"/>
                        <w:ind w:left="187"/>
                        <w:rPr>
                          <w:rFonts w:hint="eastAsia" w:ascii="等线 Light" w:hAnsi="等线 Light" w:eastAsia="等线 Light" w:cs="等线 Light"/>
                          <w:b w:val="0"/>
                          <w:color w:val="000000"/>
                        </w:rPr>
                      </w:pP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w w:val="145"/>
                        </w:rPr>
                        <w:t>set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13"/>
                          <w:w w:val="150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-2"/>
                          <w:w w:val="150"/>
                        </w:rPr>
                        <w:t>sql_log_bin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33495D"/>
                          <w:spacing w:val="-2"/>
                          <w:w w:val="150"/>
                        </w:rPr>
                        <w:t>=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116644"/>
                          <w:spacing w:val="-2"/>
                          <w:w w:val="150"/>
                        </w:rPr>
                        <w:t>0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-2"/>
                          <w:w w:val="150"/>
                        </w:rPr>
                        <w:t>;</w:t>
                      </w:r>
                    </w:p>
                    <w:p>
                      <w:pPr>
                        <w:pStyle w:val="4"/>
                        <w:spacing w:before="40"/>
                        <w:ind w:left="187"/>
                        <w:rPr>
                          <w:rFonts w:hint="eastAsia" w:ascii="等线 Light" w:hAnsi="等线 Light" w:eastAsia="等线 Light" w:cs="等线 Light"/>
                          <w:color w:val="000000"/>
                        </w:rPr>
                      </w:pP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981A1A"/>
                        </w:rPr>
                        <w:t>//</w:t>
                      </w:r>
                      <w:r>
                        <w:rPr>
                          <w:rFonts w:hint="eastAsia" w:ascii="等线 Light" w:hAnsi="等线 Light" w:eastAsia="等线 Light" w:cs="等线 Light"/>
                          <w:color w:val="770087"/>
                          <w:spacing w:val="-1"/>
                        </w:rPr>
                        <w:t>临时关闭二进制日志记录，以免接下来的操作记录到二进制日志中</w:t>
                      </w:r>
                    </w:p>
                    <w:p>
                      <w:pPr>
                        <w:pStyle w:val="4"/>
                        <w:spacing w:before="30"/>
                        <w:rPr>
                          <w:rFonts w:hint="eastAsia" w:ascii="等线 Light" w:hAnsi="等线 Light" w:eastAsia="等线 Light" w:cs="等线 Light"/>
                          <w:color w:val="000000"/>
                        </w:rPr>
                      </w:pPr>
                    </w:p>
                    <w:p>
                      <w:pPr>
                        <w:pStyle w:val="4"/>
                        <w:spacing w:before="1"/>
                        <w:ind w:left="187"/>
                        <w:rPr>
                          <w:rFonts w:hint="eastAsia" w:ascii="等线 Light" w:hAnsi="等线 Light" w:eastAsia="等线 Light" w:cs="等线 Light"/>
                          <w:b w:val="0"/>
                          <w:color w:val="000000"/>
                        </w:rPr>
                      </w:pP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w w:val="170"/>
                        </w:rPr>
                        <w:t>alter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29"/>
                          <w:w w:val="170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w w:val="140"/>
                        </w:rPr>
                        <w:t>user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31"/>
                          <w:w w:val="169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344"/>
                        </w:rPr>
                        <w:t>'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52"/>
                        </w:rPr>
                        <w:t>r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85"/>
                        </w:rPr>
                        <w:t>oo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62"/>
                        </w:rPr>
                        <w:t>t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1"/>
                          <w:w w:val="344"/>
                        </w:rPr>
                        <w:t>'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-1"/>
                          <w:w w:val="45"/>
                        </w:rPr>
                        <w:t>@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344"/>
                        </w:rPr>
                        <w:t>'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219"/>
                        </w:rPr>
                        <w:t>l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85"/>
                        </w:rPr>
                        <w:t>o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94"/>
                        </w:rPr>
                        <w:t>c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90"/>
                        </w:rPr>
                        <w:t>a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219"/>
                        </w:rPr>
                        <w:t>l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88"/>
                        </w:rPr>
                        <w:t>h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85"/>
                        </w:rPr>
                        <w:t>o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96"/>
                        </w:rPr>
                        <w:t>s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162"/>
                        </w:rPr>
                        <w:t>t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w w:val="344"/>
                        </w:rPr>
                        <w:t>'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30"/>
                          <w:w w:val="170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w w:val="170"/>
                        </w:rPr>
                        <w:t>identified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30"/>
                          <w:w w:val="170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w w:val="140"/>
                        </w:rPr>
                        <w:t>by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41"/>
                          <w:w w:val="140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373"/>
                        </w:rPr>
                        <w:t>'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9"/>
                        </w:rPr>
                        <w:t>a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4"/>
                        </w:rPr>
                        <w:t>98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01"/>
                        </w:rPr>
                        <w:t>V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28"/>
                        </w:rPr>
                        <w:t>z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4"/>
                        </w:rPr>
                        <w:t>q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6"/>
                        </w:rPr>
                        <w:t>u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4"/>
                        </w:rPr>
                        <w:t>g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5"/>
                        </w:rPr>
                        <w:t>p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4"/>
                        </w:rPr>
                        <w:t>g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98"/>
                        </w:rPr>
                        <w:t>A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30"/>
                        </w:rPr>
                        <w:t>v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96"/>
                        </w:rPr>
                        <w:t>G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9"/>
                        </w:rPr>
                        <w:t>La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07"/>
                        </w:rPr>
                        <w:t>T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4"/>
                        </w:rPr>
                        <w:t>9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88"/>
                        </w:rPr>
                        <w:t>w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02"/>
                        </w:rPr>
                        <w:t>P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225"/>
                        </w:rPr>
                        <w:t>I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4"/>
                        </w:rPr>
                        <w:t>7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5"/>
                        </w:rPr>
                        <w:t>Ep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98"/>
                        </w:rPr>
                        <w:t>A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7"/>
                        </w:rPr>
                        <w:t>J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</w:rPr>
                        <w:t>C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9"/>
                        </w:rPr>
                        <w:t>a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07"/>
                        </w:rPr>
                        <w:t>T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03"/>
                        </w:rPr>
                        <w:t>B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4"/>
                        </w:rPr>
                        <w:t>1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253"/>
                        </w:rPr>
                        <w:t>j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7"/>
                        </w:rPr>
                        <w:t>h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75"/>
                        </w:rPr>
                        <w:t>W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9"/>
                        </w:rPr>
                        <w:t>a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03"/>
                        </w:rPr>
                        <w:t>B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2"/>
                          <w:w w:val="114"/>
                        </w:rPr>
                        <w:t>8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21A2C8"/>
                          <w:spacing w:val="-3"/>
                          <w:w w:val="373"/>
                        </w:rPr>
                        <w:t>'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-2"/>
                          <w:w w:val="266"/>
                        </w:rPr>
                        <w:t>;</w:t>
                      </w:r>
                    </w:p>
                    <w:p>
                      <w:pPr>
                        <w:pStyle w:val="4"/>
                        <w:spacing w:before="54"/>
                        <w:ind w:left="187"/>
                        <w:rPr>
                          <w:rFonts w:hint="eastAsia" w:ascii="等线 Light" w:hAnsi="等线 Light" w:eastAsia="等线 Light" w:cs="等线 Light"/>
                          <w:color w:val="000000"/>
                        </w:rPr>
                      </w:pP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981A1A"/>
                          <w:w w:val="110"/>
                        </w:rPr>
                        <w:t>//</w:t>
                      </w:r>
                      <w:r>
                        <w:rPr>
                          <w:rFonts w:hint="eastAsia" w:ascii="等线 Light" w:hAnsi="等线 Light" w:eastAsia="等线 Light" w:cs="等线 Light"/>
                          <w:color w:val="770087"/>
                          <w:w w:val="110"/>
                        </w:rPr>
                        <w:t>修改</w:t>
                      </w:r>
                      <w:r>
                        <w:rPr>
                          <w:rFonts w:hint="eastAsia" w:ascii="等线 Light" w:hAnsi="等线 Light" w:eastAsia="等线 Light" w:cs="等线 Light"/>
                          <w:color w:val="770087"/>
                          <w:spacing w:val="51"/>
                          <w:w w:val="110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w w:val="110"/>
                        </w:rPr>
                        <w:t>root</w:t>
                      </w:r>
                      <w:r>
                        <w:rPr>
                          <w:rFonts w:hint="eastAsia" w:ascii="等线 Light" w:hAnsi="等线 Light" w:eastAsia="等线 Light" w:cs="等线 Light"/>
                          <w:b w:val="0"/>
                          <w:color w:val="770087"/>
                          <w:spacing w:val="54"/>
                          <w:w w:val="110"/>
                        </w:rPr>
                        <w:t xml:space="preserve"> </w:t>
                      </w:r>
                      <w:r>
                        <w:rPr>
                          <w:rFonts w:hint="eastAsia" w:ascii="等线 Light" w:hAnsi="等线 Light" w:eastAsia="等线 Light" w:cs="等线 Light"/>
                          <w:color w:val="770087"/>
                          <w:spacing w:val="-1"/>
                          <w:w w:val="110"/>
                        </w:rPr>
                        <w:t>用户在本地主机上的密码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/>
        <w:rPr>
          <w:rFonts w:hint="eastAsia" w:ascii="等线 Light" w:hAnsi="等线 Light" w:eastAsia="等线 Light" w:cs="等线 Light"/>
          <w:sz w:val="7"/>
        </w:rPr>
        <w:sectPr>
          <w:pgSz w:w="12240" w:h="15840"/>
          <w:pgMar w:top="560" w:right="1360" w:bottom="280" w:left="1380" w:header="720" w:footer="720" w:gutter="0"/>
          <w:cols w:space="720" w:num="1"/>
        </w:sectPr>
      </w:pPr>
    </w:p>
    <w:p>
      <w:pPr>
        <w:pStyle w:val="4"/>
        <w:spacing w:before="87" w:line="324" w:lineRule="auto"/>
        <w:ind w:left="854" w:right="3343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33020</wp:posOffset>
                </wp:positionV>
                <wp:extent cx="5539105" cy="4657725"/>
                <wp:effectExtent l="0" t="0" r="0" b="0"/>
                <wp:wrapNone/>
                <wp:docPr id="180" name="Group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4657725"/>
                          <a:chOff x="0" y="0"/>
                          <a:chExt cx="5539105" cy="465772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4766" y="4767"/>
                            <a:ext cx="5529580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4648200">
                                <a:moveTo>
                                  <a:pt x="5518885" y="4647651"/>
                                </a:moveTo>
                                <a:lnTo>
                                  <a:pt x="10582" y="4647651"/>
                                </a:lnTo>
                                <a:lnTo>
                                  <a:pt x="7073" y="4645744"/>
                                </a:lnTo>
                                <a:lnTo>
                                  <a:pt x="5529" y="4644791"/>
                                </a:lnTo>
                                <a:lnTo>
                                  <a:pt x="4188" y="4643838"/>
                                </a:lnTo>
                                <a:lnTo>
                                  <a:pt x="2847" y="4641931"/>
                                </a:lnTo>
                                <a:lnTo>
                                  <a:pt x="1814" y="4640978"/>
                                </a:lnTo>
                                <a:lnTo>
                                  <a:pt x="362" y="4637164"/>
                                </a:lnTo>
                                <a:lnTo>
                                  <a:pt x="0" y="4635257"/>
                                </a:lnTo>
                                <a:lnTo>
                                  <a:pt x="0" y="0"/>
                                </a:lnTo>
                                <a:lnTo>
                                  <a:pt x="5529467" y="0"/>
                                </a:lnTo>
                                <a:lnTo>
                                  <a:pt x="5529467" y="4635257"/>
                                </a:lnTo>
                                <a:lnTo>
                                  <a:pt x="5529105" y="4637164"/>
                                </a:lnTo>
                                <a:lnTo>
                                  <a:pt x="5527656" y="4640978"/>
                                </a:lnTo>
                                <a:lnTo>
                                  <a:pt x="5526617" y="4641931"/>
                                </a:lnTo>
                                <a:lnTo>
                                  <a:pt x="5525282" y="4643838"/>
                                </a:lnTo>
                                <a:lnTo>
                                  <a:pt x="5523938" y="4644791"/>
                                </a:lnTo>
                                <a:lnTo>
                                  <a:pt x="5522393" y="4645744"/>
                                </a:lnTo>
                                <a:lnTo>
                                  <a:pt x="5518885" y="46476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766" y="4766"/>
                            <a:ext cx="5529580" cy="464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4648200">
                                <a:moveTo>
                                  <a:pt x="0" y="4633351"/>
                                </a:moveTo>
                                <a:lnTo>
                                  <a:pt x="0" y="0"/>
                                </a:lnTo>
                              </a:path>
                              <a:path w="5529580" h="4648200">
                                <a:moveTo>
                                  <a:pt x="5529467" y="0"/>
                                </a:moveTo>
                                <a:lnTo>
                                  <a:pt x="5529467" y="4633351"/>
                                </a:lnTo>
                                <a:lnTo>
                                  <a:pt x="5529467" y="4635257"/>
                                </a:lnTo>
                                <a:lnTo>
                                  <a:pt x="5529105" y="4637164"/>
                                </a:lnTo>
                                <a:lnTo>
                                  <a:pt x="5528381" y="4639071"/>
                                </a:lnTo>
                                <a:lnTo>
                                  <a:pt x="5527656" y="4640978"/>
                                </a:lnTo>
                                <a:lnTo>
                                  <a:pt x="5526617" y="4641931"/>
                                </a:lnTo>
                                <a:lnTo>
                                  <a:pt x="5525282" y="4643838"/>
                                </a:lnTo>
                                <a:lnTo>
                                  <a:pt x="5523938" y="4644791"/>
                                </a:lnTo>
                                <a:lnTo>
                                  <a:pt x="5522393" y="4645744"/>
                                </a:lnTo>
                                <a:lnTo>
                                  <a:pt x="5520639" y="4646698"/>
                                </a:lnTo>
                                <a:lnTo>
                                  <a:pt x="5518885" y="4647651"/>
                                </a:lnTo>
                                <a:lnTo>
                                  <a:pt x="10582" y="4647651"/>
                                </a:lnTo>
                                <a:lnTo>
                                  <a:pt x="8828" y="4646698"/>
                                </a:lnTo>
                                <a:lnTo>
                                  <a:pt x="7073" y="4645744"/>
                                </a:lnTo>
                                <a:lnTo>
                                  <a:pt x="5529" y="4644791"/>
                                </a:lnTo>
                                <a:lnTo>
                                  <a:pt x="4188" y="4643838"/>
                                </a:lnTo>
                                <a:lnTo>
                                  <a:pt x="2847" y="4641931"/>
                                </a:lnTo>
                                <a:lnTo>
                                  <a:pt x="1814" y="4640978"/>
                                </a:lnTo>
                                <a:lnTo>
                                  <a:pt x="1088" y="4639071"/>
                                </a:lnTo>
                                <a:lnTo>
                                  <a:pt x="362" y="4637164"/>
                                </a:lnTo>
                                <a:lnTo>
                                  <a:pt x="0" y="4635257"/>
                                </a:lnTo>
                                <a:lnTo>
                                  <a:pt x="0" y="4633351"/>
                                </a:lnTo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0" o:spid="_x0000_s1026" o:spt="203" style="position:absolute;left:0pt;margin-left:102.3pt;margin-top:2.6pt;height:366.75pt;width:436.15pt;mso-position-horizontal-relative:page;z-index:-251639808;mso-width-relative:page;mso-height-relative:page;" coordsize="5539105,4657725" o:gfxdata="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">
                <o:lock v:ext="edit" aspectratio="f"/>
                <v:shape id="Graphic 181" o:spid="_x0000_s1026" o:spt="100" style="position:absolute;left:4766;top:4767;height:4648200;width:5529580;" fillcolor="#F7F7F7" filled="t" stroked="f" coordsize="5529580,4648200" o:gfxdata="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z7Jq8AAAA&#10;3AAAAA8AAAAAAAAAAQAgAAAAIgAAAGRycy9kb3ducmV2LnhtbFBLAQIUABQAAAAIAIdO4kAzLwWe&#10;OwAAADkAAAAQAAAAAAAAAAEAIAAAAAsBAABkcnMvc2hhcGV4bWwueG1sUEsFBgAAAAAGAAYAWwEA&#10;ALUDAAAAAA==&#10;" path="m5518885,4647651l10582,4647651,7073,4645744,5529,4644791,4188,4643838,2847,4641931,1814,4640978,362,4637164,0,4635257,0,0,5529467,0,5529467,4635257,5529105,4637164,5527656,4640978,5526617,4641931,5525282,4643838,5523938,4644791,5522393,4645744,5518885,464765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2" o:spid="_x0000_s1026" o:spt="100" style="position:absolute;left:4766;top:4766;height:4648200;width:5529580;" filled="f" stroked="t" coordsize="5529580,4648200" o:gfxdata="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9jJq8AAAA&#10;3AAAAA8AAAAAAAAAAQAgAAAAIgAAAGRycy9kb3ducmV2LnhtbFBLAQIUABQAAAAIAIdO4kAzLwWe&#10;OwAAADkAAAAQAAAAAAAAAAEAIAAAAAsBAABkcnMvc2hhcGV4bWwueG1sUEsFBgAAAAAGAAYAWwEA&#10;ALUDAAAAAA==&#10;" path="m0,4633351l0,0em5529467,0l5529467,4633351,5529467,4635257,5529105,4637164,5528381,4639071,5527656,4640978,5526617,4641931,5525282,4643838,5523938,4644791,5522393,4645744,5520639,4646698,5518885,4647651,10582,4647651,8828,4646698,7073,4645744,5529,4644791,4188,4643838,2847,4641931,1814,4640978,1088,4639071,362,4637164,0,4635257,0,4633351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b w:val="0"/>
          <w:color w:val="770087"/>
          <w:w w:val="155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80"/>
          <w:w w:val="15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0"/>
        </w:rPr>
        <w:t>user</w:t>
      </w:r>
      <w:r>
        <w:rPr>
          <w:rFonts w:hint="eastAsia" w:ascii="等线 Light" w:hAnsi="等线 Light" w:eastAsia="等线 Light" w:cs="等线 Light"/>
          <w:b w:val="0"/>
          <w:color w:val="770087"/>
          <w:spacing w:val="80"/>
          <w:w w:val="15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4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86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7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114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91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48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w w:val="220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45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46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4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220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86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5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w w:val="91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220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h</w:t>
      </w:r>
      <w:r>
        <w:rPr>
          <w:rFonts w:hint="eastAsia" w:ascii="等线 Light" w:hAnsi="等线 Light" w:eastAsia="等线 Light" w:cs="等线 Light"/>
          <w:b w:val="0"/>
          <w:color w:val="21A2C8"/>
          <w:w w:val="86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7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163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w w:val="34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80"/>
          <w:w w:val="15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0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80"/>
          <w:w w:val="14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40"/>
        </w:rPr>
        <w:t xml:space="preserve">by 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71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5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3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1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7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4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6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1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6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5"/>
        </w:rPr>
        <w:t>h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4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6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1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2"/>
        </w:rPr>
        <w:t>o7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7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5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30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5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246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5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2"/>
        </w:rPr>
        <w:t>9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7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223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73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5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3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71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264"/>
        </w:rPr>
        <w:t>;</w:t>
      </w:r>
    </w:p>
    <w:p>
      <w:pPr>
        <w:pStyle w:val="4"/>
        <w:spacing w:line="197" w:lineRule="exact"/>
        <w:ind w:left="854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60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57"/>
          <w:w w:val="16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50"/>
        </w:rPr>
        <w:t>user</w:t>
      </w:r>
      <w:r>
        <w:rPr>
          <w:rFonts w:hint="eastAsia" w:ascii="等线 Light" w:hAnsi="等线 Light" w:eastAsia="等线 Light" w:cs="等线 Light"/>
          <w:b w:val="0"/>
          <w:color w:val="770087"/>
          <w:spacing w:val="57"/>
          <w:w w:val="15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51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103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120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97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93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54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w w:val="226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n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51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52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51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127</w:t>
      </w:r>
      <w:r>
        <w:rPr>
          <w:rFonts w:hint="eastAsia" w:ascii="等线 Light" w:hAnsi="等线 Light" w:eastAsia="等线 Light" w:cs="等线 Light"/>
          <w:b w:val="0"/>
          <w:color w:val="21A2C8"/>
          <w:w w:val="205"/>
        </w:rPr>
        <w:t>.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0</w:t>
      </w:r>
      <w:r>
        <w:rPr>
          <w:rFonts w:hint="eastAsia" w:ascii="等线 Light" w:hAnsi="等线 Light" w:eastAsia="等线 Light" w:cs="等线 Light"/>
          <w:b w:val="0"/>
          <w:color w:val="21A2C8"/>
          <w:w w:val="205"/>
        </w:rPr>
        <w:t>.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0</w:t>
      </w:r>
      <w:r>
        <w:rPr>
          <w:rFonts w:hint="eastAsia" w:ascii="等线 Light" w:hAnsi="等线 Light" w:eastAsia="等线 Light" w:cs="等线 Light"/>
          <w:b w:val="0"/>
          <w:color w:val="21A2C8"/>
          <w:w w:val="205"/>
        </w:rPr>
        <w:t>.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1</w:t>
      </w:r>
      <w:r>
        <w:rPr>
          <w:rFonts w:hint="eastAsia" w:ascii="等线 Light" w:hAnsi="等线 Light" w:eastAsia="等线 Light" w:cs="等线 Light"/>
          <w:b w:val="0"/>
          <w:color w:val="21A2C8"/>
          <w:w w:val="351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57"/>
          <w:w w:val="16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60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57"/>
          <w:w w:val="16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5"/>
          <w:w w:val="150"/>
        </w:rPr>
        <w:t>by</w:t>
      </w:r>
    </w:p>
    <w:p>
      <w:pPr>
        <w:pStyle w:val="4"/>
        <w:spacing w:before="75"/>
        <w:ind w:left="854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66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68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6"/>
        </w:rPr>
        <w:t>K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2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69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1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6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1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0"/>
        </w:rPr>
        <w:t>h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8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69"/>
        </w:rPr>
        <w:t>M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1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8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6"/>
        </w:rPr>
        <w:t>c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8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7"/>
        </w:rPr>
        <w:t>o7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2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0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5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0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241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8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8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</w:rPr>
        <w:t>T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7"/>
        </w:rPr>
        <w:t>9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2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88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218"/>
        </w:rPr>
        <w:t>I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68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0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8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66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259"/>
        </w:rPr>
        <w:t>;</w:t>
      </w:r>
    </w:p>
    <w:p>
      <w:pPr>
        <w:pStyle w:val="4"/>
        <w:spacing w:before="39"/>
        <w:ind w:left="854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10"/>
        </w:rPr>
        <w:t>//</w:t>
      </w:r>
      <w:r>
        <w:rPr>
          <w:rFonts w:hint="eastAsia" w:ascii="等线 Light" w:hAnsi="等线 Light" w:eastAsia="等线 Light" w:cs="等线 Light"/>
          <w:color w:val="770087"/>
          <w:w w:val="110"/>
        </w:rPr>
        <w:t>修改</w:t>
      </w:r>
      <w:r>
        <w:rPr>
          <w:rFonts w:hint="eastAsia" w:ascii="等线 Light" w:hAnsi="等线 Light" w:eastAsia="等线 Light" w:cs="等线 Light"/>
          <w:color w:val="770087"/>
          <w:spacing w:val="23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os_admin</w:t>
      </w:r>
      <w:r>
        <w:rPr>
          <w:rFonts w:hint="eastAsia" w:ascii="等线 Light" w:hAnsi="等线 Light" w:eastAsia="等线 Light" w:cs="等线 Light"/>
          <w:b w:val="0"/>
          <w:color w:val="770087"/>
          <w:spacing w:val="27"/>
          <w:w w:val="110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1"/>
          <w:w w:val="110"/>
        </w:rPr>
        <w:t>用户在本地主机上的密码。</w:t>
      </w:r>
    </w:p>
    <w:p>
      <w:pPr>
        <w:pStyle w:val="4"/>
        <w:spacing w:before="13"/>
        <w:ind w:left="854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25"/>
        </w:rPr>
        <w:t>//</w:t>
      </w:r>
      <w:r>
        <w:rPr>
          <w:rFonts w:hint="eastAsia" w:ascii="等线 Light" w:hAnsi="等线 Light" w:eastAsia="等线 Light" w:cs="等线 Light"/>
          <w:color w:val="770087"/>
          <w:w w:val="115"/>
        </w:rPr>
        <w:t>修改</w:t>
      </w:r>
      <w:r>
        <w:rPr>
          <w:rFonts w:hint="eastAsia" w:ascii="等线 Light" w:hAnsi="等线 Light" w:eastAsia="等线 Light" w:cs="等线 Light"/>
          <w:color w:val="770087"/>
          <w:spacing w:val="21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os_admin</w:t>
      </w:r>
      <w:r>
        <w:rPr>
          <w:rFonts w:hint="eastAsia" w:ascii="等线 Light" w:hAnsi="等线 Light" w:eastAsia="等线 Light" w:cs="等线 Light"/>
          <w:b w:val="0"/>
          <w:color w:val="770087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w w:val="115"/>
        </w:rPr>
        <w:t>用户在</w:t>
      </w:r>
      <w:r>
        <w:rPr>
          <w:rFonts w:hint="eastAsia" w:ascii="等线 Light" w:hAnsi="等线 Light" w:eastAsia="等线 Light" w:cs="等线 Light"/>
          <w:color w:val="770087"/>
          <w:spacing w:val="17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116644"/>
          <w:w w:val="125"/>
        </w:rPr>
        <w:t>127.0.0.1</w:t>
      </w:r>
      <w:r>
        <w:rPr>
          <w:rFonts w:hint="eastAsia" w:ascii="等线 Light" w:hAnsi="等线 Light" w:eastAsia="等线 Light" w:cs="等线 Light"/>
          <w:b w:val="0"/>
          <w:color w:val="116644"/>
          <w:spacing w:val="20"/>
          <w:w w:val="12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2"/>
          <w:w w:val="115"/>
        </w:rPr>
        <w:t>地址上的密码</w:t>
      </w:r>
    </w:p>
    <w:p>
      <w:pPr>
        <w:pStyle w:val="4"/>
        <w:spacing w:before="31"/>
        <w:rPr>
          <w:rFonts w:hint="eastAsia" w:ascii="等线 Light" w:hAnsi="等线 Light" w:eastAsia="等线 Light" w:cs="等线 Light"/>
        </w:rPr>
      </w:pPr>
    </w:p>
    <w:p>
      <w:pPr>
        <w:pStyle w:val="4"/>
        <w:spacing w:line="319" w:lineRule="auto"/>
        <w:ind w:left="854" w:right="284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SELECT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INSERT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UPDATE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DELETE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DROP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RELOAD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SHUTDOWN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PROCESS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FILE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 xml:space="preserve">,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REFERENCES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INDEX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ALTER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SHOW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DATABASES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7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SUPER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0"/>
          <w:w w:val="11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TEMPORARY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TABLES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 xml:space="preserve">LOCK </w:t>
      </w:r>
      <w:r>
        <w:rPr>
          <w:rFonts w:hint="eastAsia" w:ascii="等线 Light" w:hAnsi="等线 Light" w:eastAsia="等线 Light" w:cs="等线 Light"/>
          <w:b w:val="0"/>
          <w:color w:val="770087"/>
          <w:w w:val="125"/>
        </w:rPr>
        <w:t>TABLES</w:t>
      </w:r>
      <w:r>
        <w:rPr>
          <w:rFonts w:hint="eastAsia" w:ascii="等线 Light" w:hAnsi="等线 Light" w:eastAsia="等线 Light" w:cs="等线 Light"/>
          <w:b w:val="0"/>
          <w:color w:val="33495D"/>
          <w:w w:val="12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6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5"/>
        </w:rPr>
        <w:t>EXECUTE</w:t>
      </w:r>
      <w:r>
        <w:rPr>
          <w:rFonts w:hint="eastAsia" w:ascii="等线 Light" w:hAnsi="等线 Light" w:eastAsia="等线 Light" w:cs="等线 Light"/>
          <w:b w:val="0"/>
          <w:color w:val="33495D"/>
          <w:w w:val="12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6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5"/>
        </w:rPr>
        <w:t>REPLICATION</w:t>
      </w:r>
      <w:r>
        <w:rPr>
          <w:rFonts w:hint="eastAsia" w:ascii="等线 Light" w:hAnsi="等线 Light" w:eastAsia="等线 Light" w:cs="等线 Light"/>
          <w:b w:val="0"/>
          <w:color w:val="770087"/>
          <w:spacing w:val="16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5"/>
        </w:rPr>
        <w:t>SLAVE</w:t>
      </w:r>
      <w:r>
        <w:rPr>
          <w:rFonts w:hint="eastAsia" w:ascii="等线 Light" w:hAnsi="等线 Light" w:eastAsia="等线 Light" w:cs="等线 Light"/>
          <w:b w:val="0"/>
          <w:color w:val="33495D"/>
          <w:w w:val="12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6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5"/>
        </w:rPr>
        <w:t>REPLICATION</w:t>
      </w:r>
      <w:r>
        <w:rPr>
          <w:rFonts w:hint="eastAsia" w:ascii="等线 Light" w:hAnsi="等线 Light" w:eastAsia="等线 Light" w:cs="等线 Light"/>
          <w:b w:val="0"/>
          <w:color w:val="770087"/>
          <w:spacing w:val="16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5"/>
        </w:rPr>
        <w:t>CLIENT</w:t>
      </w:r>
      <w:r>
        <w:rPr>
          <w:rFonts w:hint="eastAsia" w:ascii="等线 Light" w:hAnsi="等线 Light" w:eastAsia="等线 Light" w:cs="等线 Light"/>
          <w:b w:val="0"/>
          <w:color w:val="33495D"/>
          <w:w w:val="12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6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16"/>
          <w:w w:val="12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65"/>
        </w:rPr>
        <w:t>V</w:t>
      </w:r>
      <w:r>
        <w:rPr>
          <w:rFonts w:hint="eastAsia" w:ascii="等线 Light" w:hAnsi="等线 Light" w:eastAsia="等线 Light" w:cs="等线 Light"/>
          <w:b w:val="0"/>
          <w:color w:val="770087"/>
          <w:w w:val="189"/>
        </w:rPr>
        <w:t>I</w:t>
      </w:r>
      <w:r>
        <w:rPr>
          <w:rFonts w:hint="eastAsia" w:ascii="等线 Light" w:hAnsi="等线 Light" w:eastAsia="等线 Light" w:cs="等线 Light"/>
          <w:b w:val="0"/>
          <w:color w:val="770087"/>
          <w:w w:val="79"/>
        </w:rPr>
        <w:t>E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9"/>
        </w:rPr>
        <w:t>W</w:t>
      </w:r>
      <w:r>
        <w:rPr>
          <w:rFonts w:hint="eastAsia" w:ascii="等线 Light" w:hAnsi="等线 Light" w:eastAsia="等线 Light" w:cs="等线 Light"/>
          <w:b w:val="0"/>
          <w:color w:val="33495D"/>
          <w:w w:val="251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6"/>
          <w:w w:val="12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SHOW</w:t>
      </w:r>
      <w:r>
        <w:rPr>
          <w:rFonts w:hint="eastAsia" w:ascii="等线 Light" w:hAnsi="等线 Light" w:eastAsia="等线 Light" w:cs="等线 Light"/>
          <w:b w:val="0"/>
          <w:color w:val="770087"/>
          <w:spacing w:val="16"/>
          <w:w w:val="12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65"/>
        </w:rPr>
        <w:t>V</w:t>
      </w:r>
      <w:r>
        <w:rPr>
          <w:rFonts w:hint="eastAsia" w:ascii="等线 Light" w:hAnsi="等线 Light" w:eastAsia="等线 Light" w:cs="等线 Light"/>
          <w:b w:val="0"/>
          <w:color w:val="770087"/>
          <w:w w:val="189"/>
        </w:rPr>
        <w:t>I</w:t>
      </w:r>
      <w:r>
        <w:rPr>
          <w:rFonts w:hint="eastAsia" w:ascii="等线 Light" w:hAnsi="等线 Light" w:eastAsia="等线 Light" w:cs="等线 Light"/>
          <w:b w:val="0"/>
          <w:color w:val="770087"/>
          <w:w w:val="79"/>
        </w:rPr>
        <w:t>E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9"/>
        </w:rPr>
        <w:t>W</w:t>
      </w:r>
      <w:r>
        <w:rPr>
          <w:rFonts w:hint="eastAsia" w:ascii="等线 Light" w:hAnsi="等线 Light" w:eastAsia="等线 Light" w:cs="等线 Light"/>
          <w:b w:val="0"/>
          <w:color w:val="33495D"/>
          <w:w w:val="251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-1"/>
          <w:w w:val="12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0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1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25"/>
        </w:rPr>
        <w:t>ROUTINE</w:t>
      </w:r>
      <w:r>
        <w:rPr>
          <w:rFonts w:hint="eastAsia" w:ascii="等线 Light" w:hAnsi="等线 Light" w:eastAsia="等线 Light" w:cs="等线 Light"/>
          <w:b w:val="0"/>
          <w:color w:val="33495D"/>
          <w:spacing w:val="-2"/>
          <w:w w:val="12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1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0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21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25"/>
        </w:rPr>
        <w:t>ROUTINE</w:t>
      </w:r>
      <w:r>
        <w:rPr>
          <w:rFonts w:hint="eastAsia" w:ascii="等线 Light" w:hAnsi="等线 Light" w:eastAsia="等线 Light" w:cs="等线 Light"/>
          <w:b w:val="0"/>
          <w:color w:val="33495D"/>
          <w:spacing w:val="-2"/>
          <w:w w:val="12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1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0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1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25"/>
        </w:rPr>
        <w:t>USER</w:t>
      </w:r>
      <w:r>
        <w:rPr>
          <w:rFonts w:hint="eastAsia" w:ascii="等线 Light" w:hAnsi="等线 Light" w:eastAsia="等线 Light" w:cs="等线 Light"/>
          <w:b w:val="0"/>
          <w:color w:val="33495D"/>
          <w:spacing w:val="-2"/>
          <w:w w:val="12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1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25"/>
        </w:rPr>
        <w:t>EVENT</w:t>
      </w:r>
      <w:r>
        <w:rPr>
          <w:rFonts w:hint="eastAsia" w:ascii="等线 Light" w:hAnsi="等线 Light" w:eastAsia="等线 Light" w:cs="等线 Light"/>
          <w:b w:val="0"/>
          <w:color w:val="33495D"/>
          <w:spacing w:val="-2"/>
          <w:w w:val="12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1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25"/>
        </w:rPr>
        <w:t>TRIGGER</w:t>
      </w:r>
      <w:r>
        <w:rPr>
          <w:rFonts w:hint="eastAsia" w:ascii="等线 Light" w:hAnsi="等线 Light" w:eastAsia="等线 Light" w:cs="等线 Light"/>
          <w:b w:val="0"/>
          <w:color w:val="770087"/>
          <w:spacing w:val="21"/>
          <w:w w:val="12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0"/>
        </w:rPr>
        <w:t>ON</w:t>
      </w:r>
      <w:r>
        <w:rPr>
          <w:rFonts w:hint="eastAsia" w:ascii="等线 Light" w:hAnsi="等线 Light" w:eastAsia="等线 Light" w:cs="等线 Light"/>
          <w:b w:val="0"/>
          <w:color w:val="770087"/>
          <w:spacing w:val="13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45"/>
        </w:rPr>
        <w:t>*</w:t>
      </w:r>
      <w:r>
        <w:rPr>
          <w:rFonts w:hint="eastAsia" w:ascii="等线 Light" w:hAnsi="等线 Light" w:eastAsia="等线 Light" w:cs="等线 Light"/>
          <w:b w:val="0"/>
          <w:color w:val="981A1A"/>
          <w:spacing w:val="-2"/>
          <w:w w:val="145"/>
        </w:rPr>
        <w:t>.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45"/>
        </w:rPr>
        <w:t>*</w:t>
      </w:r>
      <w:r>
        <w:rPr>
          <w:rFonts w:hint="eastAsia" w:ascii="等线 Light" w:hAnsi="等线 Light" w:eastAsia="等线 Light" w:cs="等线 Light"/>
          <w:b w:val="0"/>
          <w:color w:val="770087"/>
          <w:spacing w:val="13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0"/>
        </w:rPr>
        <w:t>TO</w:t>
      </w:r>
    </w:p>
    <w:p>
      <w:pPr>
        <w:pStyle w:val="4"/>
        <w:spacing w:line="199" w:lineRule="exact"/>
        <w:ind w:left="854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21A2C8"/>
          <w:w w:val="35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07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230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101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w w:val="112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02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24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97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7</w:t>
      </w:r>
      <w:r>
        <w:rPr>
          <w:rFonts w:hint="eastAsia" w:ascii="等线 Light" w:hAnsi="等线 Light" w:eastAsia="等线 Light" w:cs="等线 Light"/>
          <w:b w:val="0"/>
          <w:color w:val="21A2C8"/>
          <w:w w:val="97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39984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55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56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5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71"/>
        </w:rPr>
        <w:t>%</w:t>
      </w:r>
      <w:r>
        <w:rPr>
          <w:rFonts w:hint="eastAsia" w:ascii="等线 Light" w:hAnsi="等线 Light" w:eastAsia="等线 Light" w:cs="等线 Light"/>
          <w:b w:val="0"/>
          <w:color w:val="21A2C8"/>
          <w:w w:val="35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78"/>
          <w:w w:val="15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50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10"/>
          <w:w w:val="150"/>
        </w:rPr>
        <w:t xml:space="preserve">  </w:t>
      </w:r>
      <w:r>
        <w:rPr>
          <w:rFonts w:hint="eastAsia" w:ascii="等线 Light" w:hAnsi="等线 Light" w:eastAsia="等线 Light" w:cs="等线 Light"/>
          <w:b w:val="0"/>
          <w:color w:val="770087"/>
          <w:w w:val="150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10"/>
          <w:w w:val="150"/>
        </w:rPr>
        <w:t xml:space="preserve">  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77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8"/>
        </w:rPr>
        <w:t>3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9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7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9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8"/>
        </w:rPr>
        <w:t>2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1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1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4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36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9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7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2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3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2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8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12"/>
        </w:rPr>
        <w:t>Z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77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270"/>
        </w:rPr>
        <w:t>;</w:t>
      </w:r>
    </w:p>
    <w:p>
      <w:pPr>
        <w:pStyle w:val="4"/>
        <w:spacing w:before="55" w:line="252" w:lineRule="auto"/>
        <w:ind w:left="854" w:right="217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spacing w:val="-2"/>
          <w:w w:val="115"/>
        </w:rPr>
        <w:t>//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5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17"/>
          <w:w w:val="15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981A1A"/>
          <w:spacing w:val="-2"/>
          <w:w w:val="155"/>
        </w:rPr>
        <w:t>...</w:t>
      </w:r>
      <w:r>
        <w:rPr>
          <w:rFonts w:hint="eastAsia" w:ascii="等线 Light" w:hAnsi="等线 Light" w:eastAsia="等线 Light" w:cs="等线 Light"/>
          <w:b w:val="0"/>
          <w:color w:val="981A1A"/>
          <w:spacing w:val="17"/>
          <w:w w:val="15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15"/>
        </w:rPr>
        <w:t>TO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5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52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4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227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8"/>
        </w:rPr>
        <w:t>a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09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9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121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4"/>
        </w:rPr>
        <w:t>d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7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4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93"/>
        </w:rPr>
        <w:t>39984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52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3"/>
          <w:w w:val="53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352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-2"/>
          <w:w w:val="68"/>
        </w:rPr>
        <w:t>%</w:t>
      </w:r>
      <w:r>
        <w:rPr>
          <w:rFonts w:hint="eastAsia" w:ascii="等线 Light" w:hAnsi="等线 Light" w:eastAsia="等线 Light" w:cs="等线 Light"/>
          <w:b w:val="0"/>
          <w:color w:val="21A2C8"/>
          <w:spacing w:val="-3"/>
          <w:w w:val="352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218"/>
        </w:rPr>
        <w:t>: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54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2"/>
          <w:w w:val="115"/>
        </w:rPr>
        <w:t>授予</w:t>
      </w:r>
      <w:r>
        <w:rPr>
          <w:rFonts w:hint="eastAsia" w:ascii="等线 Light" w:hAnsi="等线 Light" w:eastAsia="等线 Light" w:cs="等线 Light"/>
          <w:color w:val="770087"/>
          <w:spacing w:val="24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30"/>
        </w:rPr>
        <w:t>slave_d7b39984</w:t>
      </w:r>
      <w:r>
        <w:rPr>
          <w:rFonts w:hint="eastAsia" w:ascii="等线 Light" w:hAnsi="等线 Light" w:eastAsia="等线 Light" w:cs="等线 Light"/>
          <w:b w:val="0"/>
          <w:color w:val="770087"/>
          <w:spacing w:val="27"/>
          <w:w w:val="130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2"/>
          <w:w w:val="115"/>
        </w:rPr>
        <w:t>用户在所有主机上对所有数据库和表的</w:t>
      </w:r>
      <w:r>
        <w:rPr>
          <w:rFonts w:hint="eastAsia" w:ascii="等线 Light" w:hAnsi="等线 Light" w:eastAsia="等线 Light" w:cs="等线 Light"/>
          <w:color w:val="770087"/>
          <w:w w:val="115"/>
        </w:rPr>
        <w:t>各种权限</w:t>
      </w:r>
      <w:r>
        <w:rPr>
          <w:rFonts w:hint="eastAsia" w:ascii="等线 Light" w:hAnsi="等线 Light" w:eastAsia="等线 Light" w:cs="等线 Light"/>
          <w:b w:val="0"/>
          <w:color w:val="33495D"/>
          <w:w w:val="160"/>
        </w:rPr>
        <w:t>,</w:t>
      </w:r>
      <w:r>
        <w:rPr>
          <w:rFonts w:hint="eastAsia" w:ascii="等线 Light" w:hAnsi="等线 Light" w:eastAsia="等线 Light" w:cs="等线 Light"/>
          <w:b w:val="0"/>
          <w:color w:val="770087"/>
          <w:w w:val="160"/>
        </w:rPr>
        <w:t xml:space="preserve">identified </w:t>
      </w:r>
      <w:r>
        <w:rPr>
          <w:rFonts w:hint="eastAsia" w:ascii="等线 Light" w:hAnsi="等线 Light" w:eastAsia="等线 Light" w:cs="等线 Light"/>
          <w:b w:val="0"/>
          <w:color w:val="770087"/>
          <w:w w:val="130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3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58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3</w:t>
      </w:r>
      <w:r>
        <w:rPr>
          <w:rFonts w:hint="eastAsia" w:ascii="等线 Light" w:hAnsi="等线 Light" w:eastAsia="等线 Light" w:cs="等线 Light"/>
          <w:b w:val="0"/>
          <w:color w:val="21A2C8"/>
          <w:w w:val="80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2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w w:val="102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w w:val="105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17"/>
        </w:rPr>
        <w:t>y</w:t>
      </w:r>
      <w:r>
        <w:rPr>
          <w:rFonts w:hint="eastAsia" w:ascii="等线 Light" w:hAnsi="等线 Light" w:eastAsia="等线 Light" w:cs="等线 Light"/>
          <w:b w:val="0"/>
          <w:color w:val="21A2C8"/>
          <w:w w:val="80"/>
        </w:rPr>
        <w:t>Q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X</w:t>
      </w:r>
      <w:r>
        <w:rPr>
          <w:rFonts w:hint="eastAsia" w:ascii="等线 Light" w:hAnsi="等线 Light" w:eastAsia="等线 Light" w:cs="等线 Light"/>
          <w:b w:val="0"/>
          <w:color w:val="21A2C8"/>
          <w:w w:val="73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104"/>
        </w:rPr>
        <w:t>L</w:t>
      </w:r>
      <w:r>
        <w:rPr>
          <w:rFonts w:hint="eastAsia" w:ascii="等线 Light" w:hAnsi="等线 Light" w:eastAsia="等线 Light" w:cs="等线 Light"/>
          <w:b w:val="0"/>
          <w:color w:val="21A2C8"/>
          <w:w w:val="93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99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93"/>
        </w:rPr>
        <w:t>Z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58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w w:val="224"/>
        </w:rPr>
        <w:t>: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29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w w:val="115"/>
        </w:rPr>
        <w:t>设置用户密码。</w:t>
      </w:r>
    </w:p>
    <w:p>
      <w:pPr>
        <w:pStyle w:val="4"/>
        <w:rPr>
          <w:rFonts w:hint="eastAsia" w:ascii="等线 Light" w:hAnsi="等线 Light" w:eastAsia="等线 Light" w:cs="等线 Light"/>
        </w:rPr>
      </w:pPr>
    </w:p>
    <w:p>
      <w:pPr>
        <w:pStyle w:val="4"/>
        <w:spacing w:before="14"/>
        <w:rPr>
          <w:rFonts w:hint="eastAsia" w:ascii="等线 Light" w:hAnsi="等线 Light" w:eastAsia="等线 Light" w:cs="等线 Light"/>
        </w:rPr>
      </w:pPr>
    </w:p>
    <w:p>
      <w:pPr>
        <w:pStyle w:val="4"/>
        <w:spacing w:line="316" w:lineRule="auto"/>
        <w:ind w:left="854" w:right="217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SELECT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INSERT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UPDATE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DELETE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DROP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RELOAD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PROCESS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9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REFERENCES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 xml:space="preserve">,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INDEX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ALTER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TEMPORARY</w:t>
      </w:r>
      <w:r>
        <w:rPr>
          <w:rFonts w:hint="eastAsia" w:ascii="等线 Light" w:hAnsi="等线 Light" w:eastAsia="等线 Light" w:cs="等线 Light"/>
          <w:b w:val="0"/>
          <w:color w:val="770087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TABLES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LOCK</w:t>
      </w:r>
      <w:r>
        <w:rPr>
          <w:rFonts w:hint="eastAsia" w:ascii="等线 Light" w:hAnsi="等线 Light" w:eastAsia="等线 Light" w:cs="等线 Light"/>
          <w:b w:val="0"/>
          <w:color w:val="770087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TABLES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EXECUTE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REPLICATION</w:t>
      </w:r>
      <w:r>
        <w:rPr>
          <w:rFonts w:hint="eastAsia" w:ascii="等线 Light" w:hAnsi="等线 Light" w:eastAsia="等线 Light" w:cs="等线 Light"/>
          <w:b w:val="0"/>
          <w:color w:val="770087"/>
          <w:spacing w:val="25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SLAVE</w:t>
      </w:r>
      <w:r>
        <w:rPr>
          <w:rFonts w:hint="eastAsia" w:ascii="等线 Light" w:hAnsi="等线 Light" w:eastAsia="等线 Light" w:cs="等线 Light"/>
          <w:b w:val="0"/>
          <w:color w:val="33495D"/>
          <w:w w:val="115"/>
        </w:rPr>
        <w:t xml:space="preserve">,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REPLICATION</w:t>
      </w:r>
      <w:r>
        <w:rPr>
          <w:rFonts w:hint="eastAsia" w:ascii="等线 Light" w:hAnsi="等线 Light" w:eastAsia="等线 Light" w:cs="等线 Light"/>
          <w:b w:val="0"/>
          <w:color w:val="770087"/>
          <w:spacing w:val="1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CLIENT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60"/>
        </w:rPr>
        <w:t>V</w:t>
      </w:r>
      <w:r>
        <w:rPr>
          <w:rFonts w:hint="eastAsia" w:ascii="等线 Light" w:hAnsi="等线 Light" w:eastAsia="等线 Light" w:cs="等线 Light"/>
          <w:b w:val="0"/>
          <w:color w:val="770087"/>
          <w:w w:val="184"/>
        </w:rPr>
        <w:t>I</w:t>
      </w:r>
      <w:r>
        <w:rPr>
          <w:rFonts w:hint="eastAsia" w:ascii="等线 Light" w:hAnsi="等线 Light" w:eastAsia="等线 Light" w:cs="等线 Light"/>
          <w:b w:val="0"/>
          <w:color w:val="770087"/>
          <w:w w:val="74"/>
        </w:rPr>
        <w:t>E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4"/>
        </w:rPr>
        <w:t>W</w:t>
      </w:r>
      <w:r>
        <w:rPr>
          <w:rFonts w:hint="eastAsia" w:ascii="等线 Light" w:hAnsi="等线 Light" w:eastAsia="等线 Light" w:cs="等线 Light"/>
          <w:b w:val="0"/>
          <w:color w:val="33495D"/>
          <w:w w:val="246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SHOW</w:t>
      </w:r>
      <w:r>
        <w:rPr>
          <w:rFonts w:hint="eastAsia" w:ascii="等线 Light" w:hAnsi="等线 Light" w:eastAsia="等线 Light" w:cs="等线 Light"/>
          <w:b w:val="0"/>
          <w:color w:val="770087"/>
          <w:spacing w:val="18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60"/>
        </w:rPr>
        <w:t>V</w:t>
      </w:r>
      <w:r>
        <w:rPr>
          <w:rFonts w:hint="eastAsia" w:ascii="等线 Light" w:hAnsi="等线 Light" w:eastAsia="等线 Light" w:cs="等线 Light"/>
          <w:b w:val="0"/>
          <w:color w:val="770087"/>
          <w:w w:val="184"/>
        </w:rPr>
        <w:t>I</w:t>
      </w:r>
      <w:r>
        <w:rPr>
          <w:rFonts w:hint="eastAsia" w:ascii="等线 Light" w:hAnsi="等线 Light" w:eastAsia="等线 Light" w:cs="等线 Light"/>
          <w:b w:val="0"/>
          <w:color w:val="770087"/>
          <w:w w:val="74"/>
        </w:rPr>
        <w:t>E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34"/>
        </w:rPr>
        <w:t>W</w:t>
      </w:r>
      <w:r>
        <w:rPr>
          <w:rFonts w:hint="eastAsia" w:ascii="等线 Light" w:hAnsi="等线 Light" w:eastAsia="等线 Light" w:cs="等线 Light"/>
          <w:b w:val="0"/>
          <w:color w:val="33495D"/>
          <w:w w:val="246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8"/>
          <w:w w:val="11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  <w:r>
        <w:rPr>
          <w:rFonts w:hint="eastAsia" w:ascii="等线 Light" w:hAnsi="等线 Light" w:eastAsia="等线 Light" w:cs="等线 Light"/>
          <w:b w:val="0"/>
          <w:color w:val="770087"/>
          <w:spacing w:val="1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ROUTINE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ALTER</w:t>
      </w:r>
      <w:r>
        <w:rPr>
          <w:rFonts w:hint="eastAsia" w:ascii="等线 Light" w:hAnsi="等线 Light" w:eastAsia="等线 Light" w:cs="等线 Light"/>
          <w:b w:val="0"/>
          <w:color w:val="770087"/>
          <w:spacing w:val="1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ROUTINE</w:t>
      </w:r>
      <w:r>
        <w:rPr>
          <w:rFonts w:hint="eastAsia" w:ascii="等线 Light" w:hAnsi="等线 Light" w:eastAsia="等线 Light" w:cs="等线 Light"/>
          <w:b w:val="0"/>
          <w:color w:val="33495D"/>
          <w:w w:val="120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7"/>
          <w:w w:val="12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CREATE</w:t>
      </w:r>
    </w:p>
    <w:p>
      <w:pPr>
        <w:pStyle w:val="4"/>
        <w:spacing w:before="5" w:line="324" w:lineRule="auto"/>
        <w:ind w:left="854" w:right="2666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USER</w:t>
      </w:r>
      <w:r>
        <w:rPr>
          <w:rFonts w:hint="eastAsia" w:ascii="等线 Light" w:hAnsi="等线 Light" w:eastAsia="等线 Light" w:cs="等线 Light"/>
          <w:b w:val="0"/>
          <w:color w:val="33495D"/>
          <w:w w:val="13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9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EVENT</w:t>
      </w:r>
      <w:r>
        <w:rPr>
          <w:rFonts w:hint="eastAsia" w:ascii="等线 Light" w:hAnsi="等线 Light" w:eastAsia="等线 Light" w:cs="等线 Light"/>
          <w:b w:val="0"/>
          <w:color w:val="33495D"/>
          <w:w w:val="135"/>
        </w:rPr>
        <w:t>,</w:t>
      </w:r>
      <w:r>
        <w:rPr>
          <w:rFonts w:hint="eastAsia" w:ascii="等线 Light" w:hAnsi="等线 Light" w:eastAsia="等线 Light" w:cs="等线 Light"/>
          <w:b w:val="0"/>
          <w:color w:val="33495D"/>
          <w:spacing w:val="10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TRIGGER</w:t>
      </w:r>
      <w:r>
        <w:rPr>
          <w:rFonts w:hint="eastAsia" w:ascii="等线 Light" w:hAnsi="等线 Light" w:eastAsia="等线 Light" w:cs="等线 Light"/>
          <w:b w:val="0"/>
          <w:color w:val="770087"/>
          <w:spacing w:val="10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ON</w:t>
      </w:r>
      <w:r>
        <w:rPr>
          <w:rFonts w:hint="eastAsia" w:ascii="等线 Light" w:hAnsi="等线 Light" w:eastAsia="等线 Light" w:cs="等线 Light"/>
          <w:b w:val="0"/>
          <w:color w:val="770087"/>
          <w:w w:val="160"/>
        </w:rPr>
        <w:t xml:space="preserve"> *</w:t>
      </w:r>
      <w:r>
        <w:rPr>
          <w:rFonts w:hint="eastAsia" w:ascii="等线 Light" w:hAnsi="等线 Light" w:eastAsia="等线 Light" w:cs="等线 Light"/>
          <w:b w:val="0"/>
          <w:color w:val="981A1A"/>
          <w:w w:val="160"/>
        </w:rPr>
        <w:t>.</w:t>
      </w:r>
      <w:r>
        <w:rPr>
          <w:rFonts w:hint="eastAsia" w:ascii="等线 Light" w:hAnsi="等线 Light" w:eastAsia="等线 Light" w:cs="等线 Light"/>
          <w:b w:val="0"/>
          <w:color w:val="770087"/>
          <w:w w:val="160"/>
        </w:rPr>
        <w:t xml:space="preserve">*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TO</w:t>
      </w:r>
      <w:r>
        <w:rPr>
          <w:rFonts w:hint="eastAsia" w:ascii="等线 Light" w:hAnsi="等线 Light" w:eastAsia="等线 Light" w:cs="等线 Light"/>
          <w:b w:val="0"/>
          <w:color w:val="770087"/>
          <w:w w:val="15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42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85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84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50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w w:val="85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50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42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43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42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58"/>
        </w:rPr>
        <w:t>%</w:t>
      </w:r>
      <w:r>
        <w:rPr>
          <w:rFonts w:hint="eastAsia" w:ascii="等线 Light" w:hAnsi="等线 Light" w:eastAsia="等线 Light" w:cs="等线 Light"/>
          <w:b w:val="0"/>
          <w:color w:val="21A2C8"/>
          <w:w w:val="342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6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60"/>
        </w:rPr>
        <w:t xml:space="preserve">identified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 xml:space="preserve">by </w:t>
      </w:r>
      <w:r>
        <w:rPr>
          <w:rFonts w:hint="eastAsia" w:ascii="等线 Light" w:hAnsi="等线 Light" w:eastAsia="等线 Light" w:cs="等线 Light"/>
          <w:b w:val="0"/>
          <w:color w:val="21A2C8"/>
          <w:w w:val="359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89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w w:val="10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16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28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136"/>
        </w:rPr>
        <w:t>^</w:t>
      </w:r>
      <w:r>
        <w:rPr>
          <w:rFonts w:hint="eastAsia" w:ascii="等线 Light" w:hAnsi="等线 Light" w:eastAsia="等线 Light" w:cs="等线 Light"/>
          <w:b w:val="0"/>
          <w:color w:val="21A2C8"/>
          <w:w w:val="88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136"/>
        </w:rPr>
        <w:t>^</w:t>
      </w:r>
      <w:r>
        <w:rPr>
          <w:rFonts w:hint="eastAsia" w:ascii="等线 Light" w:hAnsi="等线 Light" w:eastAsia="等线 Light" w:cs="等线 Light"/>
          <w:b w:val="0"/>
          <w:color w:val="21A2C8"/>
          <w:w w:val="86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04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w w:val="74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10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16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67"/>
        </w:rPr>
        <w:t>f(</w:t>
      </w:r>
      <w:r>
        <w:rPr>
          <w:rFonts w:hint="eastAsia" w:ascii="等线 Light" w:hAnsi="等线 Light" w:eastAsia="等线 Light" w:cs="等线 Light"/>
          <w:b w:val="0"/>
          <w:color w:val="21A2C8"/>
          <w:w w:val="101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84"/>
        </w:rPr>
        <w:t>~</w:t>
      </w:r>
      <w:r>
        <w:rPr>
          <w:rFonts w:hint="eastAsia" w:ascii="等线 Light" w:hAnsi="等线 Light" w:eastAsia="等线 Light" w:cs="等线 Light"/>
          <w:b w:val="0"/>
          <w:color w:val="21A2C8"/>
          <w:w w:val="86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</w:rPr>
        <w:t>$</w:t>
      </w:r>
      <w:r>
        <w:rPr>
          <w:rFonts w:hint="eastAsia" w:ascii="等线 Light" w:hAnsi="等线 Light" w:eastAsia="等线 Light" w:cs="等线 Light"/>
          <w:b w:val="0"/>
          <w:color w:val="21A2C8"/>
          <w:w w:val="81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239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</w:rPr>
        <w:t>8</w:t>
      </w:r>
      <w:r>
        <w:rPr>
          <w:rFonts w:hint="eastAsia" w:ascii="等线 Light" w:hAnsi="等线 Light" w:eastAsia="等线 Light" w:cs="等线 Light"/>
          <w:b w:val="0"/>
          <w:color w:val="21A2C8"/>
          <w:w w:val="359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spacing w:val="40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WITH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0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40"/>
          <w:w w:val="13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35"/>
        </w:rPr>
        <w:t>OPTION;</w:t>
      </w:r>
    </w:p>
    <w:p>
      <w:pPr>
        <w:pStyle w:val="4"/>
        <w:spacing w:line="238" w:lineRule="exact"/>
        <w:ind w:left="854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15"/>
        </w:rPr>
        <w:t>//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GRANT</w:t>
      </w:r>
      <w:r>
        <w:rPr>
          <w:rFonts w:hint="eastAsia" w:ascii="等线 Light" w:hAnsi="等线 Light" w:eastAsia="等线 Light" w:cs="等线 Light"/>
          <w:b w:val="0"/>
          <w:color w:val="770087"/>
          <w:spacing w:val="4"/>
          <w:w w:val="17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981A1A"/>
          <w:w w:val="170"/>
        </w:rPr>
        <w:t>...</w:t>
      </w:r>
      <w:r>
        <w:rPr>
          <w:rFonts w:hint="eastAsia" w:ascii="等线 Light" w:hAnsi="等线 Light" w:eastAsia="等线 Light" w:cs="等线 Light"/>
          <w:b w:val="0"/>
          <w:color w:val="981A1A"/>
          <w:spacing w:val="5"/>
          <w:w w:val="17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TO</w:t>
      </w:r>
      <w:r>
        <w:rPr>
          <w:rFonts w:hint="eastAsia" w:ascii="等线 Light" w:hAnsi="等线 Light" w:eastAsia="等线 Light" w:cs="等线 Light"/>
          <w:b w:val="0"/>
          <w:color w:val="770087"/>
          <w:spacing w:val="5"/>
          <w:w w:val="169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49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01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91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57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01"/>
        </w:rPr>
        <w:t>s</w:t>
      </w:r>
      <w:r>
        <w:rPr>
          <w:rFonts w:hint="eastAsia" w:ascii="等线 Light" w:hAnsi="等线 Light" w:eastAsia="等线 Light" w:cs="等线 Light"/>
          <w:b w:val="0"/>
          <w:color w:val="21A2C8"/>
          <w:w w:val="96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157"/>
        </w:rPr>
        <w:t>r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49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spacing w:val="-1"/>
          <w:w w:val="50"/>
        </w:rPr>
        <w:t>@</w:t>
      </w:r>
      <w:r>
        <w:rPr>
          <w:rFonts w:hint="eastAsia" w:ascii="等线 Light" w:hAnsi="等线 Light" w:eastAsia="等线 Light" w:cs="等线 Light"/>
          <w:b w:val="0"/>
          <w:color w:val="21A2C8"/>
          <w:w w:val="349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65"/>
        </w:rPr>
        <w:t>%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49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w w:val="215"/>
        </w:rPr>
        <w:t>:</w:t>
      </w:r>
      <w:r>
        <w:rPr>
          <w:rFonts w:hint="eastAsia" w:ascii="等线 Light" w:hAnsi="等线 Light" w:eastAsia="等线 Light" w:cs="等线 Light"/>
          <w:b w:val="0"/>
          <w:color w:val="770087"/>
          <w:spacing w:val="6"/>
          <w:w w:val="169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w w:val="115"/>
        </w:rPr>
        <w:t>授予</w:t>
      </w:r>
      <w:r>
        <w:rPr>
          <w:rFonts w:hint="eastAsia" w:ascii="等线 Light" w:hAnsi="等线 Light" w:eastAsia="等线 Light" w:cs="等线 Light"/>
          <w:color w:val="770087"/>
          <w:spacing w:val="24"/>
          <w:w w:val="11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15"/>
        </w:rPr>
        <w:t>superuser</w:t>
      </w:r>
      <w:r>
        <w:rPr>
          <w:rFonts w:hint="eastAsia" w:ascii="等线 Light" w:hAnsi="等线 Light" w:eastAsia="等线 Light" w:cs="等线 Light"/>
          <w:b w:val="0"/>
          <w:color w:val="770087"/>
          <w:spacing w:val="27"/>
          <w:w w:val="11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1"/>
          <w:w w:val="115"/>
        </w:rPr>
        <w:t>用户在所有主机上对所有数据库和表的各种权</w:t>
      </w:r>
    </w:p>
    <w:p>
      <w:pPr>
        <w:pStyle w:val="4"/>
        <w:spacing w:before="13"/>
        <w:ind w:left="854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color w:val="770087"/>
          <w:w w:val="120"/>
        </w:rPr>
        <w:t>限</w:t>
      </w:r>
      <w:r>
        <w:rPr>
          <w:rFonts w:hint="eastAsia" w:ascii="等线 Light" w:hAnsi="等线 Light" w:eastAsia="等线 Light" w:cs="等线 Light"/>
          <w:b w:val="0"/>
          <w:color w:val="33495D"/>
          <w:w w:val="145"/>
        </w:rPr>
        <w:t>,</w:t>
      </w: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identified</w:t>
      </w:r>
      <w:r>
        <w:rPr>
          <w:rFonts w:hint="eastAsia" w:ascii="等线 Light" w:hAnsi="等线 Light" w:eastAsia="等线 Light" w:cs="等线 Light"/>
          <w:b w:val="0"/>
          <w:color w:val="770087"/>
          <w:spacing w:val="15"/>
          <w:w w:val="14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20"/>
        </w:rPr>
        <w:t>by</w:t>
      </w:r>
      <w:r>
        <w:rPr>
          <w:rFonts w:hint="eastAsia" w:ascii="等线 Light" w:hAnsi="等线 Light" w:eastAsia="等线 Light" w:cs="等线 Light"/>
          <w:b w:val="0"/>
          <w:color w:val="770087"/>
          <w:spacing w:val="15"/>
          <w:w w:val="144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21A2C8"/>
          <w:w w:val="365"/>
        </w:rPr>
        <w:t>'</w:t>
      </w:r>
      <w:r>
        <w:rPr>
          <w:rFonts w:hint="eastAsia" w:ascii="等线 Light" w:hAnsi="等线 Light" w:eastAsia="等线 Light" w:cs="等线 Light"/>
          <w:b w:val="0"/>
          <w:color w:val="21A2C8"/>
          <w:w w:val="112"/>
        </w:rPr>
        <w:t>e</w:t>
      </w:r>
      <w:r>
        <w:rPr>
          <w:rFonts w:hint="eastAsia" w:ascii="等线 Light" w:hAnsi="等线 Light" w:eastAsia="等线 Light" w:cs="等线 Light"/>
          <w:b w:val="0"/>
          <w:color w:val="21A2C8"/>
          <w:w w:val="95"/>
        </w:rPr>
        <w:t>B</w:t>
      </w:r>
      <w:r>
        <w:rPr>
          <w:rFonts w:hint="eastAsia" w:ascii="等线 Light" w:hAnsi="等线 Light" w:eastAsia="等线 Light" w:cs="等线 Light"/>
          <w:b w:val="0"/>
          <w:color w:val="21A2C8"/>
          <w:w w:val="108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22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34"/>
        </w:rPr>
        <w:t>_</w:t>
      </w:r>
      <w:r>
        <w:rPr>
          <w:rFonts w:hint="eastAsia" w:ascii="等线 Light" w:hAnsi="等线 Light" w:eastAsia="等线 Light" w:cs="等线 Light"/>
          <w:b w:val="0"/>
          <w:color w:val="21A2C8"/>
          <w:w w:val="142"/>
        </w:rPr>
        <w:t>^</w:t>
      </w:r>
      <w:r>
        <w:rPr>
          <w:rFonts w:hint="eastAsia" w:ascii="等线 Light" w:hAnsi="等线 Light" w:eastAsia="等线 Light" w:cs="等线 Light"/>
          <w:b w:val="0"/>
          <w:color w:val="21A2C8"/>
          <w:w w:val="94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142"/>
        </w:rPr>
        <w:t>^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10"/>
        </w:rPr>
        <w:t>F</w:t>
      </w:r>
      <w:r>
        <w:rPr>
          <w:rFonts w:hint="eastAsia" w:ascii="等线 Light" w:hAnsi="等线 Light" w:eastAsia="等线 Light" w:cs="等线 Light"/>
          <w:b w:val="0"/>
          <w:color w:val="21A2C8"/>
          <w:w w:val="80"/>
        </w:rPr>
        <w:t>w</w:t>
      </w:r>
      <w:r>
        <w:rPr>
          <w:rFonts w:hint="eastAsia" w:ascii="等线 Light" w:hAnsi="等线 Light" w:eastAsia="等线 Light" w:cs="等线 Light"/>
          <w:b w:val="0"/>
          <w:color w:val="21A2C8"/>
          <w:w w:val="108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22"/>
        </w:rPr>
        <w:t>v</w:t>
      </w:r>
      <w:r>
        <w:rPr>
          <w:rFonts w:hint="eastAsia" w:ascii="等线 Light" w:hAnsi="等线 Light" w:eastAsia="等线 Light" w:cs="等线 Light"/>
          <w:b w:val="0"/>
          <w:color w:val="21A2C8"/>
          <w:w w:val="173"/>
        </w:rPr>
        <w:t>f(</w:t>
      </w:r>
      <w:r>
        <w:rPr>
          <w:rFonts w:hint="eastAsia" w:ascii="等线 Light" w:hAnsi="等线 Light" w:eastAsia="等线 Light" w:cs="等线 Light"/>
          <w:b w:val="0"/>
          <w:color w:val="21A2C8"/>
          <w:w w:val="107"/>
        </w:rPr>
        <w:t>p</w:t>
      </w:r>
      <w:r>
        <w:rPr>
          <w:rFonts w:hint="eastAsia" w:ascii="等线 Light" w:hAnsi="等线 Light" w:eastAsia="等线 Light" w:cs="等线 Light"/>
          <w:b w:val="0"/>
          <w:color w:val="21A2C8"/>
          <w:w w:val="90"/>
        </w:rPr>
        <w:t>~</w:t>
      </w:r>
      <w:r>
        <w:rPr>
          <w:rFonts w:hint="eastAsia" w:ascii="等线 Light" w:hAnsi="等线 Light" w:eastAsia="等线 Light" w:cs="等线 Light"/>
          <w:b w:val="0"/>
          <w:color w:val="21A2C8"/>
          <w:w w:val="92"/>
        </w:rPr>
        <w:t>U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$</w:t>
      </w:r>
      <w:r>
        <w:rPr>
          <w:rFonts w:hint="eastAsia" w:ascii="等线 Light" w:hAnsi="等线 Light" w:eastAsia="等线 Light" w:cs="等线 Light"/>
          <w:b w:val="0"/>
          <w:color w:val="21A2C8"/>
          <w:w w:val="87"/>
        </w:rPr>
        <w:t>O</w:t>
      </w:r>
      <w:r>
        <w:rPr>
          <w:rFonts w:hint="eastAsia" w:ascii="等线 Light" w:hAnsi="等线 Light" w:eastAsia="等线 Light" w:cs="等线 Light"/>
          <w:b w:val="0"/>
          <w:color w:val="21A2C8"/>
          <w:w w:val="245"/>
        </w:rPr>
        <w:t>j</w:t>
      </w:r>
      <w:r>
        <w:rPr>
          <w:rFonts w:hint="eastAsia" w:ascii="等线 Light" w:hAnsi="等线 Light" w:eastAsia="等线 Light" w:cs="等线 Light"/>
          <w:b w:val="0"/>
          <w:color w:val="21A2C8"/>
          <w:w w:val="106"/>
        </w:rPr>
        <w:t>8</w:t>
      </w:r>
      <w:r>
        <w:rPr>
          <w:rFonts w:hint="eastAsia" w:ascii="等线 Light" w:hAnsi="等线 Light" w:eastAsia="等线 Light" w:cs="等线 Light"/>
          <w:b w:val="0"/>
          <w:color w:val="21A2C8"/>
          <w:spacing w:val="-1"/>
          <w:w w:val="365"/>
        </w:rPr>
        <w:t>'</w:t>
      </w:r>
      <w:r>
        <w:rPr>
          <w:rFonts w:hint="eastAsia" w:ascii="等线 Light" w:hAnsi="等线 Light" w:eastAsia="等线 Light" w:cs="等线 Light"/>
          <w:b w:val="0"/>
          <w:color w:val="770087"/>
          <w:w w:val="231"/>
        </w:rPr>
        <w:t>:</w:t>
      </w:r>
      <w:r>
        <w:rPr>
          <w:rFonts w:hint="eastAsia" w:ascii="等线 Light" w:hAnsi="等线 Light" w:eastAsia="等线 Light" w:cs="等线 Light"/>
          <w:b w:val="0"/>
          <w:color w:val="770087"/>
          <w:spacing w:val="16"/>
          <w:w w:val="144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2"/>
          <w:w w:val="120"/>
        </w:rPr>
        <w:t>设置用户密码。</w:t>
      </w:r>
    </w:p>
    <w:p>
      <w:pPr>
        <w:pStyle w:val="4"/>
        <w:spacing w:before="31"/>
        <w:rPr>
          <w:rFonts w:hint="eastAsia" w:ascii="等线 Light" w:hAnsi="等线 Light" w:eastAsia="等线 Light" w:cs="等线 Light"/>
        </w:rPr>
      </w:pPr>
    </w:p>
    <w:p>
      <w:pPr>
        <w:pStyle w:val="4"/>
        <w:ind w:left="854"/>
        <w:rPr>
          <w:rFonts w:hint="eastAsia" w:ascii="等线 Light" w:hAnsi="等线 Light" w:eastAsia="等线 Light" w:cs="等线 Light"/>
          <w:b w:val="0"/>
        </w:rPr>
      </w:pPr>
      <w:r>
        <w:rPr>
          <w:rFonts w:hint="eastAsia" w:ascii="等线 Light" w:hAnsi="等线 Light" w:eastAsia="等线 Light" w:cs="等线 Light"/>
          <w:b w:val="0"/>
          <w:color w:val="770087"/>
          <w:w w:val="145"/>
        </w:rPr>
        <w:t>flush</w:t>
      </w:r>
      <w:r>
        <w:rPr>
          <w:rFonts w:hint="eastAsia" w:ascii="等线 Light" w:hAnsi="等线 Light" w:eastAsia="等线 Light" w:cs="等线 Light"/>
          <w:b w:val="0"/>
          <w:color w:val="770087"/>
          <w:spacing w:val="10"/>
          <w:w w:val="160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spacing w:val="-2"/>
          <w:w w:val="160"/>
        </w:rPr>
        <w:t>privileges;</w:t>
      </w:r>
    </w:p>
    <w:p>
      <w:pPr>
        <w:pStyle w:val="4"/>
        <w:spacing w:before="40"/>
        <w:ind w:left="854"/>
        <w:rPr>
          <w:rFonts w:hint="eastAsia" w:ascii="等线 Light" w:hAnsi="等线 Light" w:eastAsia="等线 Light" w:cs="等线 Light"/>
        </w:rPr>
      </w:pPr>
      <w:r>
        <w:rPr>
          <w:rFonts w:hint="eastAsia" w:ascii="等线 Light" w:hAnsi="等线 Light" w:eastAsia="等线 Light" w:cs="等线 Light"/>
          <w:b w:val="0"/>
          <w:color w:val="981A1A"/>
          <w:w w:val="135"/>
        </w:rPr>
        <w:t>//</w:t>
      </w:r>
      <w:r>
        <w:rPr>
          <w:rFonts w:hint="eastAsia" w:ascii="等线 Light" w:hAnsi="等线 Light" w:eastAsia="等线 Light" w:cs="等线 Light"/>
          <w:color w:val="770087"/>
          <w:w w:val="105"/>
        </w:rPr>
        <w:t>新</w:t>
      </w:r>
      <w:r>
        <w:rPr>
          <w:rFonts w:hint="eastAsia" w:ascii="等线 Light" w:hAnsi="等线 Light" w:eastAsia="等线 Light" w:cs="等线 Light"/>
          <w:color w:val="770087"/>
          <w:spacing w:val="21"/>
          <w:w w:val="105"/>
        </w:rPr>
        <w:t xml:space="preserve"> </w:t>
      </w:r>
      <w:r>
        <w:rPr>
          <w:rFonts w:hint="eastAsia" w:ascii="等线 Light" w:hAnsi="等线 Light" w:eastAsia="等线 Light" w:cs="等线 Light"/>
          <w:b w:val="0"/>
          <w:color w:val="770087"/>
          <w:w w:val="105"/>
        </w:rPr>
        <w:t>MySQL</w:t>
      </w:r>
      <w:r>
        <w:rPr>
          <w:rFonts w:hint="eastAsia" w:ascii="等线 Light" w:hAnsi="等线 Light" w:eastAsia="等线 Light" w:cs="等线 Light"/>
          <w:b w:val="0"/>
          <w:color w:val="770087"/>
          <w:spacing w:val="23"/>
          <w:w w:val="105"/>
        </w:rPr>
        <w:t xml:space="preserve"> </w:t>
      </w:r>
      <w:r>
        <w:rPr>
          <w:rFonts w:hint="eastAsia" w:ascii="等线 Light" w:hAnsi="等线 Light" w:eastAsia="等线 Light" w:cs="等线 Light"/>
          <w:color w:val="770087"/>
          <w:spacing w:val="-1"/>
          <w:w w:val="105"/>
        </w:rPr>
        <w:t>的权限系统，使权限变更立即生效。</w:t>
      </w:r>
    </w:p>
    <w:p>
      <w:pPr>
        <w:pStyle w:val="4"/>
        <w:spacing w:before="181"/>
        <w:rPr>
          <w:rFonts w:hint="eastAsia" w:ascii="等线 Light" w:hAnsi="等线 Light" w:eastAsia="等线 Light" w:cs="等线 Light"/>
          <w:sz w:val="20"/>
        </w:rPr>
      </w:pP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346075</wp:posOffset>
            </wp:positionV>
            <wp:extent cx="5865495" cy="1955165"/>
            <wp:effectExtent l="0" t="0" r="0" b="0"/>
            <wp:wrapTopAndBottom/>
            <wp:docPr id="183" name="Imag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322" cy="1955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09440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2405380</wp:posOffset>
            </wp:positionV>
            <wp:extent cx="5847715" cy="1854200"/>
            <wp:effectExtent l="0" t="0" r="0" b="0"/>
            <wp:wrapTopAndBottom/>
            <wp:docPr id="184" name="Imag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424" cy="1854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3"/>
        <w:rPr>
          <w:rFonts w:hint="eastAsia" w:ascii="等线 Light" w:hAnsi="等线 Light" w:eastAsia="等线 Light" w:cs="等线 Light"/>
          <w:sz w:val="8"/>
        </w:rPr>
      </w:pPr>
    </w:p>
    <w:p>
      <w:pPr>
        <w:spacing w:after="0"/>
        <w:rPr>
          <w:rFonts w:hint="eastAsia" w:ascii="等线 Light" w:hAnsi="等线 Light" w:eastAsia="等线 Light" w:cs="等线 Light"/>
          <w:sz w:val="8"/>
        </w:rPr>
        <w:sectPr>
          <w:pgSz w:w="12240" w:h="15840"/>
          <w:pgMar w:top="500" w:right="1360" w:bottom="280" w:left="1380" w:header="720" w:footer="720" w:gutter="0"/>
          <w:cols w:space="720" w:num="1"/>
        </w:sectPr>
      </w:pPr>
    </w:p>
    <w:p>
      <w:pPr>
        <w:pStyle w:val="2"/>
        <w:spacing w:before="12"/>
        <w:rPr>
          <w:rFonts w:hint="eastAsia" w:ascii="等线 Light" w:hAnsi="等线 Light" w:eastAsia="等线 Light" w:cs="等线 Light"/>
        </w:rPr>
      </w:pPr>
      <w:bookmarkStart w:id="14" w:name="从库主从拉齐"/>
      <w:bookmarkEnd w:id="14"/>
      <w:r>
        <w:rPr>
          <w:rFonts w:hint="eastAsia" w:ascii="等线 Light" w:hAnsi="等线 Light" w:eastAsia="等线 Light" w:cs="等线 Light"/>
          <w:color w:val="33495D"/>
          <w:spacing w:val="-2"/>
        </w:rPr>
        <w:t>从库主从拉齐</w:t>
      </w:r>
    </w:p>
    <w:p>
      <w:pPr>
        <w:spacing w:before="88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3"/>
          <w:sz w:val="19"/>
        </w:rPr>
        <w:t>进入从库</w:t>
      </w:r>
    </w:p>
    <w:p>
      <w:pPr>
        <w:pStyle w:val="4"/>
        <w:spacing w:before="8"/>
        <w:rPr>
          <w:rFonts w:hint="eastAsia" w:ascii="等线 Light" w:hAnsi="等线 Light" w:eastAsia="等线 Light" w:cs="等线 Light"/>
          <w:sz w:val="8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107315</wp:posOffset>
                </wp:positionV>
                <wp:extent cx="5892165" cy="3279775"/>
                <wp:effectExtent l="0" t="0" r="0" b="0"/>
                <wp:wrapTopAndBottom/>
                <wp:docPr id="185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3279775"/>
                          <a:chOff x="0" y="0"/>
                          <a:chExt cx="5892165" cy="327977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4766" y="4766"/>
                            <a:ext cx="5882640" cy="327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270250">
                                <a:moveTo>
                                  <a:pt x="5871627" y="3270012"/>
                                </a:moveTo>
                                <a:lnTo>
                                  <a:pt x="10579" y="3270012"/>
                                </a:lnTo>
                                <a:lnTo>
                                  <a:pt x="5529" y="3267152"/>
                                </a:lnTo>
                                <a:lnTo>
                                  <a:pt x="4188" y="3266199"/>
                                </a:lnTo>
                                <a:lnTo>
                                  <a:pt x="2847" y="3264292"/>
                                </a:lnTo>
                                <a:lnTo>
                                  <a:pt x="1814" y="3263339"/>
                                </a:lnTo>
                                <a:lnTo>
                                  <a:pt x="362" y="3259525"/>
                                </a:lnTo>
                                <a:lnTo>
                                  <a:pt x="0" y="3257619"/>
                                </a:lnTo>
                                <a:lnTo>
                                  <a:pt x="0" y="3255712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5" y="1906"/>
                                </a:lnTo>
                                <a:lnTo>
                                  <a:pt x="10579" y="0"/>
                                </a:lnTo>
                                <a:lnTo>
                                  <a:pt x="5871627" y="0"/>
                                </a:lnTo>
                                <a:lnTo>
                                  <a:pt x="5876680" y="2860"/>
                                </a:lnTo>
                                <a:lnTo>
                                  <a:pt x="5878024" y="3813"/>
                                </a:lnTo>
                                <a:lnTo>
                                  <a:pt x="5879359" y="5720"/>
                                </a:lnTo>
                                <a:lnTo>
                                  <a:pt x="5880398" y="6673"/>
                                </a:lnTo>
                                <a:lnTo>
                                  <a:pt x="5881847" y="10486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3257619"/>
                                </a:lnTo>
                                <a:lnTo>
                                  <a:pt x="5881847" y="3259525"/>
                                </a:lnTo>
                                <a:lnTo>
                                  <a:pt x="5880398" y="3263339"/>
                                </a:lnTo>
                                <a:lnTo>
                                  <a:pt x="5879359" y="3264292"/>
                                </a:lnTo>
                                <a:lnTo>
                                  <a:pt x="5878024" y="3266199"/>
                                </a:lnTo>
                                <a:lnTo>
                                  <a:pt x="5875135" y="3268106"/>
                                </a:lnTo>
                                <a:lnTo>
                                  <a:pt x="5871627" y="3270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766" y="4766"/>
                            <a:ext cx="5882640" cy="327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3270250">
                                <a:moveTo>
                                  <a:pt x="0" y="3255712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5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79" y="0"/>
                                </a:lnTo>
                                <a:lnTo>
                                  <a:pt x="5871627" y="0"/>
                                </a:lnTo>
                                <a:lnTo>
                                  <a:pt x="5873381" y="953"/>
                                </a:lnTo>
                                <a:lnTo>
                                  <a:pt x="5875135" y="1906"/>
                                </a:lnTo>
                                <a:lnTo>
                                  <a:pt x="5876680" y="2860"/>
                                </a:lnTo>
                                <a:lnTo>
                                  <a:pt x="5878024" y="3813"/>
                                </a:lnTo>
                                <a:lnTo>
                                  <a:pt x="5879359" y="5720"/>
                                </a:lnTo>
                                <a:lnTo>
                                  <a:pt x="5880398" y="6673"/>
                                </a:lnTo>
                                <a:lnTo>
                                  <a:pt x="5881122" y="8580"/>
                                </a:lnTo>
                                <a:lnTo>
                                  <a:pt x="5881847" y="10486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3255712"/>
                                </a:lnTo>
                                <a:lnTo>
                                  <a:pt x="5882209" y="3257619"/>
                                </a:lnTo>
                                <a:lnTo>
                                  <a:pt x="5881847" y="3259525"/>
                                </a:lnTo>
                                <a:lnTo>
                                  <a:pt x="5881122" y="3261432"/>
                                </a:lnTo>
                                <a:lnTo>
                                  <a:pt x="5880398" y="3263339"/>
                                </a:lnTo>
                                <a:lnTo>
                                  <a:pt x="5879359" y="3264292"/>
                                </a:lnTo>
                                <a:lnTo>
                                  <a:pt x="5878024" y="3266199"/>
                                </a:lnTo>
                                <a:lnTo>
                                  <a:pt x="5876680" y="3267152"/>
                                </a:lnTo>
                                <a:lnTo>
                                  <a:pt x="5875135" y="3268106"/>
                                </a:lnTo>
                                <a:lnTo>
                                  <a:pt x="5873381" y="3269059"/>
                                </a:lnTo>
                                <a:lnTo>
                                  <a:pt x="5871627" y="3270012"/>
                                </a:lnTo>
                                <a:lnTo>
                                  <a:pt x="10579" y="3270012"/>
                                </a:lnTo>
                                <a:lnTo>
                                  <a:pt x="8828" y="3269059"/>
                                </a:lnTo>
                                <a:lnTo>
                                  <a:pt x="7075" y="3268106"/>
                                </a:lnTo>
                                <a:lnTo>
                                  <a:pt x="5529" y="3267152"/>
                                </a:lnTo>
                                <a:lnTo>
                                  <a:pt x="4188" y="3266199"/>
                                </a:lnTo>
                                <a:lnTo>
                                  <a:pt x="2847" y="3264292"/>
                                </a:lnTo>
                                <a:lnTo>
                                  <a:pt x="1814" y="3263339"/>
                                </a:lnTo>
                                <a:lnTo>
                                  <a:pt x="1088" y="3261432"/>
                                </a:lnTo>
                                <a:lnTo>
                                  <a:pt x="362" y="3259525"/>
                                </a:lnTo>
                                <a:lnTo>
                                  <a:pt x="0" y="3257619"/>
                                </a:lnTo>
                                <a:lnTo>
                                  <a:pt x="0" y="3255712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9533" y="38134"/>
                            <a:ext cx="5873115" cy="319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3194050">
                                <a:moveTo>
                                  <a:pt x="5872676" y="3193744"/>
                                </a:moveTo>
                                <a:lnTo>
                                  <a:pt x="0" y="3193744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3193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4823" y="12393"/>
                            <a:ext cx="5862320" cy="325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Mysql</w:t>
                              </w:r>
                            </w:p>
                            <w:p>
                              <w:pPr>
                                <w:spacing w:before="74" w:line="324" w:lineRule="auto"/>
                                <w:ind w:left="171" w:right="7308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50"/>
                                  <w:sz w:val="16"/>
                                </w:rPr>
                                <w:t>stop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55"/>
                                  <w:sz w:val="16"/>
                                </w:rPr>
                                <w:t xml:space="preserve">slave;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55"/>
                                  <w:sz w:val="16"/>
                                </w:rPr>
                                <w:t>reset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"/>
                                  <w:w w:val="15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55"/>
                                  <w:sz w:val="16"/>
                                </w:rPr>
                                <w:t>slave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60"/>
                                  <w:sz w:val="16"/>
                                </w:rPr>
                                <w:t>all;</w:t>
                              </w:r>
                            </w:p>
                            <w:p>
                              <w:pPr>
                                <w:spacing w:before="60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 w:line="316" w:lineRule="auto"/>
                                <w:ind w:left="171" w:right="262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CHANGE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MASTER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53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7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4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1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9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69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72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5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"/>
                                  <w:w w:val="84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1"/>
                                  <w:w w:val="93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350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1"/>
                                  <w:sz w:val="16"/>
                                </w:rPr>
                                <w:t>100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20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1"/>
                                  <w:sz w:val="16"/>
                                </w:rPr>
                                <w:t>126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20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1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20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1"/>
                                  <w:sz w:val="16"/>
                                </w:rPr>
                                <w:t>211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-1"/>
                                  <w:w w:val="350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264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MASTER_PORT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15"/>
                                  <w:sz w:val="16"/>
                                </w:rPr>
                                <w:t>3306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80"/>
                                  <w:w w:val="1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58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0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9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4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2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0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7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"/>
                                  <w:w w:val="8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1"/>
                                  <w:w w:val="98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355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7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23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12"/>
                                  <w:sz w:val="16"/>
                                </w:rPr>
                                <w:t>v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2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24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7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6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7"/>
                                  <w:sz w:val="16"/>
                                </w:rPr>
                                <w:t>b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6"/>
                                  <w:sz w:val="16"/>
                                </w:rPr>
                                <w:t>39984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-1"/>
                                  <w:w w:val="355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269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38"/>
                                  <w:w w:val="124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64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0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2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6"/>
                                  <w:sz w:val="16"/>
                                </w:rPr>
                                <w:t>SS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63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2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"/>
                                  <w:w w:val="88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1"/>
                                  <w:w w:val="10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361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2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8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1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3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2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5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2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83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1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76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7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02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6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-1"/>
                                  <w:w w:val="361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27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MASTER_AUTO_POSITION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1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1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80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sz w:val="16"/>
                                </w:rPr>
                                <w:t>MASTER_CONNECT_RETRY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spacing w:val="-2"/>
                                  <w:sz w:val="16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0" w:line="257" w:lineRule="exact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10"/>
                                  <w:sz w:val="16"/>
                                </w:rPr>
                                <w:t>//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2"/>
                                  <w:w w:val="110"/>
                                  <w:sz w:val="16"/>
                                </w:rPr>
                                <w:t>配置主从复制</w:t>
                              </w:r>
                            </w:p>
                            <w:p>
                              <w:pPr>
                                <w:spacing w:before="0" w:line="271" w:lineRule="exact"/>
                                <w:ind w:left="569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1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1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1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7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7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78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1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0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1"/>
                                  <w:w w:val="99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356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7"/>
                                  <w:sz w:val="16"/>
                                </w:rPr>
                                <w:t>100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21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7"/>
                                  <w:sz w:val="16"/>
                                </w:rPr>
                                <w:t>126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21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7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21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7"/>
                                  <w:sz w:val="16"/>
                                </w:rPr>
                                <w:t>211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-1"/>
                                  <w:w w:val="356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222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2"/>
                                  <w:w w:val="129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15"/>
                                  <w:sz w:val="16"/>
                                </w:rPr>
                                <w:t>主服务器的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19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IP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2"/>
                                  <w:w w:val="13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4"/>
                                  <w:w w:val="115"/>
                                  <w:sz w:val="16"/>
                                </w:rPr>
                                <w:t>地址。</w:t>
                              </w:r>
                            </w:p>
                            <w:p>
                              <w:pPr>
                                <w:spacing w:before="13" w:line="271" w:lineRule="exact"/>
                                <w:ind w:left="569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z w:val="16"/>
                                </w:rPr>
                                <w:t>-MASTER_PORT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sz w:val="16"/>
                                </w:rPr>
                                <w:t>3306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9"/>
                                  <w:w w:val="150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2"/>
                                  <w:sz w:val="16"/>
                                </w:rPr>
                                <w:t>主服务器的端口号。</w:t>
                              </w:r>
                            </w:p>
                            <w:p>
                              <w:pPr>
                                <w:spacing w:before="0" w:line="271" w:lineRule="exact"/>
                                <w:ind w:left="569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-MASTER_USER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15"/>
                                  <w:sz w:val="16"/>
                                </w:rPr>
                                <w:t>'slave_d7b39984'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31"/>
                                  <w:w w:val="115"/>
                                  <w:sz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1"/>
                                  <w:w w:val="105"/>
                                  <w:sz w:val="16"/>
                                </w:rPr>
                                <w:t>用于复制的从服务器用户。</w:t>
                              </w:r>
                            </w:p>
                            <w:p>
                              <w:pPr>
                                <w:spacing w:before="13" w:line="271" w:lineRule="exact"/>
                                <w:ind w:left="569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05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7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93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2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_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0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7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6"/>
                                  <w:sz w:val="16"/>
                                </w:rPr>
                                <w:t>SS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53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7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82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1"/>
                                  <w:w w:val="78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1"/>
                                  <w:w w:val="94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351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2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73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81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3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2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85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5"/>
                                  <w:sz w:val="16"/>
                                </w:rPr>
                                <w:t>J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8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110"/>
                                  <w:sz w:val="16"/>
                                </w:rPr>
                                <w:t>y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73"/>
                                  <w:sz w:val="16"/>
                                </w:rPr>
                                <w:t>Q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81"/>
                                  <w:sz w:val="16"/>
                                </w:rPr>
                                <w:t>X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66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7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8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92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w w:val="86"/>
                                  <w:sz w:val="16"/>
                                </w:rPr>
                                <w:t>Z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21A2C8"/>
                                  <w:spacing w:val="-1"/>
                                  <w:w w:val="351"/>
                                  <w:sz w:val="16"/>
                                </w:rPr>
                                <w:t>'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217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65"/>
                                  <w:w w:val="150"/>
                                  <w:sz w:val="16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1"/>
                                  <w:w w:val="105"/>
                                  <w:sz w:val="16"/>
                                </w:rPr>
                                <w:t>从服务器用户的密码。</w:t>
                              </w:r>
                            </w:p>
                            <w:p>
                              <w:pPr>
                                <w:spacing w:before="0" w:line="271" w:lineRule="exact"/>
                                <w:ind w:left="569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0"/>
                                  <w:sz w:val="16"/>
                                </w:rPr>
                                <w:t>-MASTER_AUTO_POSITION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0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10"/>
                                  <w:sz w:val="16"/>
                                </w:rPr>
                                <w:t>启用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2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0"/>
                                  <w:sz w:val="16"/>
                                </w:rPr>
                                <w:t>GTID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3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2"/>
                                  <w:w w:val="110"/>
                                  <w:sz w:val="16"/>
                                </w:rPr>
                                <w:t>自动定位。</w:t>
                              </w:r>
                            </w:p>
                            <w:p>
                              <w:pPr>
                                <w:spacing w:before="13"/>
                                <w:ind w:left="569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05"/>
                                  <w:sz w:val="16"/>
                                </w:rPr>
                                <w:t>-MASTER_CONNECT_RETRY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05"/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05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7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-2"/>
                                  <w:w w:val="105"/>
                                  <w:sz w:val="16"/>
                                </w:rPr>
                                <w:t>连接重试间隔时间。</w:t>
                              </w:r>
                            </w:p>
                            <w:p>
                              <w:pPr>
                                <w:spacing w:before="31" w:line="240" w:lineRule="auto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55"/>
                                  <w:sz w:val="16"/>
                                </w:rPr>
                                <w:t>start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4"/>
                                  <w:w w:val="16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60"/>
                                  <w:sz w:val="16"/>
                                </w:rPr>
                                <w:t>slave;</w:t>
                              </w:r>
                            </w:p>
                            <w:p>
                              <w:pPr>
                                <w:spacing w:before="133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Show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slave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1"/>
                                  <w:w w:val="1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5"/>
                                  <w:w w:val="135"/>
                                  <w:sz w:val="16"/>
                                </w:rPr>
                                <w:t>\G;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5" o:spid="_x0000_s1026" o:spt="203" style="position:absolute;left:0pt;margin-left:74.5pt;margin-top:8.45pt;height:258.25pt;width:463.95pt;mso-position-horizontal-relative:page;mso-wrap-distance-bottom:0pt;mso-wrap-distance-top:0pt;z-index:-251606016;mso-width-relative:page;mso-height-relative:page;" coordsize="5892165,3279775" o:gfxdata="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">
                <o:lock v:ext="edit" aspectratio="f"/>
                <v:shape id="Graphic 186" o:spid="_x0000_s1026" o:spt="100" style="position:absolute;left:4766;top:4766;height:3270250;width:5882640;" fillcolor="#F7F7F7" filled="t" stroked="f" coordsize="5882640,3270250" o:gfxdata="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TVu0vQAA&#10;ANwAAAAPAAAAAAAAAAEAIAAAACIAAABkcnMvZG93bnJldi54bWxQSwECFAAUAAAACACHTuJAMy8F&#10;njsAAAA5AAAAEAAAAAAAAAABACAAAAAMAQAAZHJzL3NoYXBleG1sLnhtbFBLBQYAAAAABgAGAFsB&#10;AAC2AwAAAAA=&#10;" path="m5871627,3270012l10579,3270012,5529,3267152,4188,3266199,2847,3264292,1814,3263339,362,3259525,0,3257619,0,3255712,0,12393,362,10486,1814,6673,2847,5720,4188,3813,7075,1906,10579,0,5871627,0,5876680,2860,5878024,3813,5879359,5720,5880398,6673,5881847,10486,5882209,12393,5882209,3257619,5881847,3259525,5880398,3263339,5879359,3264292,5878024,3266199,5875135,3268106,5871627,32700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7" o:spid="_x0000_s1026" o:spt="100" style="position:absolute;left:4766;top:4766;height:3270250;width:5882640;" filled="f" stroked="t" coordsize="5882640,3270250" o:gfxdata="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jSme74A&#10;AADcAAAADwAAAAAAAAABACAAAAAiAAAAZHJzL2Rvd25yZXYueG1sUEsBAhQAFAAAAAgAh07iQDMv&#10;BZ47AAAAOQAAABAAAAAAAAAAAQAgAAAADQEAAGRycy9zaGFwZXhtbC54bWxQSwUGAAAAAAYABgBb&#10;AQAAtwMAAAAA&#10;" path="m0,3255712l0,14300,0,12393,362,10486,1088,8580,1814,6673,2847,5720,4188,3813,5529,2860,7075,1906,8828,953,10579,0,5871627,0,5873381,953,5875135,1906,5876680,2860,5878024,3813,5879359,5720,5880398,6673,5881122,8580,5881847,10486,5882209,12393,5882209,14300,5882209,3255712,5882209,3257619,5881847,3259525,5881122,3261432,5880398,3263339,5879359,3264292,5878024,3266199,5876680,3267152,5875135,3268106,5873381,3269059,5871627,3270012,10579,3270012,8828,3269059,7075,3268106,5529,3267152,4188,3266199,2847,3264292,1814,3263339,1088,3261432,362,3259525,0,3257619,0,3255712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88" o:spid="_x0000_s1026" o:spt="100" style="position:absolute;left:9533;top:38134;height:3194050;width:5873115;" fillcolor="#F7F7F7" filled="t" stroked="f" coordsize="5873115,3194050" o:gfxdata="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5FeLO/&#10;AAAA3AAAAA8AAAAAAAAAAQAgAAAAIgAAAGRycy9kb3ducmV2LnhtbFBLAQIUABQAAAAIAIdO4kAz&#10;LwWeOwAAADkAAAAQAAAAAAAAAAEAIAAAAA4BAABkcnMvc2hhcGV4bWwueG1sUEsFBgAAAAAGAAYA&#10;WwEAALgDAAAAAA==&#10;" path="m5872676,3193744l0,3193744,0,0,5872676,0,5872676,319374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9" o:spid="_x0000_s1026" o:spt="202" type="#_x0000_t202" style="position:absolute;left:14823;top:12393;height:3255010;width:5862320;" filled="f" stroked="f" coordsize="21600,21600" o:gfxdata="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2n8p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68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Mysql</w:t>
                        </w:r>
                      </w:p>
                      <w:p>
                        <w:pPr>
                          <w:spacing w:before="74" w:line="324" w:lineRule="auto"/>
                          <w:ind w:left="171" w:right="7308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50"/>
                            <w:sz w:val="16"/>
                          </w:rPr>
                          <w:t>stop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55"/>
                            <w:sz w:val="16"/>
                          </w:rPr>
                          <w:t xml:space="preserve">slave;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55"/>
                            <w:sz w:val="16"/>
                          </w:rPr>
                          <w:t>reset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"/>
                            <w:w w:val="15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55"/>
                            <w:sz w:val="16"/>
                          </w:rPr>
                          <w:t>slave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60"/>
                            <w:sz w:val="16"/>
                          </w:rPr>
                          <w:t>all;</w:t>
                        </w:r>
                      </w:p>
                      <w:p>
                        <w:pPr>
                          <w:spacing w:before="60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 w:line="316" w:lineRule="auto"/>
                          <w:ind w:left="171" w:right="262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CHANGE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MASTER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TO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53"/>
                            <w:sz w:val="16"/>
                          </w:rPr>
                          <w:t>M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75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4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2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1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9"/>
                            <w:sz w:val="16"/>
                          </w:rPr>
                          <w:t>_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69"/>
                            <w:sz w:val="16"/>
                          </w:rPr>
                          <w:t>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72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5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"/>
                            <w:w w:val="84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1"/>
                            <w:w w:val="93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350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1"/>
                            <w:sz w:val="16"/>
                          </w:rPr>
                          <w:t>100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204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1"/>
                            <w:sz w:val="16"/>
                          </w:rPr>
                          <w:t>126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204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1"/>
                            <w:sz w:val="16"/>
                          </w:rPr>
                          <w:t>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204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1"/>
                            <w:sz w:val="16"/>
                          </w:rPr>
                          <w:t>211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-1"/>
                            <w:w w:val="350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264"/>
                            <w:sz w:val="16"/>
                          </w:rPr>
                          <w:t>,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MASTER_PORT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15"/>
                            <w:sz w:val="16"/>
                          </w:rPr>
                          <w:t>3306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80"/>
                            <w:w w:val="12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58"/>
                            <w:sz w:val="16"/>
                          </w:rPr>
                          <w:t>M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0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9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7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6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4"/>
                            <w:sz w:val="16"/>
                          </w:rPr>
                          <w:t>_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2"/>
                            <w:sz w:val="16"/>
                          </w:rPr>
                          <w:t>U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0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7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"/>
                            <w:w w:val="86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1"/>
                            <w:w w:val="98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355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7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230"/>
                            <w:sz w:val="16"/>
                          </w:rPr>
                          <w:t>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1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12"/>
                            <w:sz w:val="16"/>
                          </w:rPr>
                          <w:t>v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2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24"/>
                            <w:sz w:val="16"/>
                          </w:rPr>
                          <w:t>_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7"/>
                            <w:sz w:val="16"/>
                          </w:rPr>
                          <w:t>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6"/>
                            <w:sz w:val="16"/>
                          </w:rPr>
                          <w:t>7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7"/>
                            <w:sz w:val="16"/>
                          </w:rPr>
                          <w:t>b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6"/>
                            <w:sz w:val="16"/>
                          </w:rPr>
                          <w:t>39984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-1"/>
                            <w:w w:val="355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269"/>
                            <w:sz w:val="16"/>
                          </w:rPr>
                          <w:t>,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38"/>
                            <w:w w:val="124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64"/>
                            <w:sz w:val="16"/>
                          </w:rPr>
                          <w:t>M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6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6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5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03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2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_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0"/>
                            <w:sz w:val="16"/>
                          </w:rPr>
                          <w:t>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6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6"/>
                            <w:sz w:val="16"/>
                          </w:rPr>
                          <w:t>SS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63"/>
                            <w:sz w:val="16"/>
                          </w:rPr>
                          <w:t>W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3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2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"/>
                            <w:w w:val="88"/>
                            <w:sz w:val="16"/>
                          </w:rPr>
                          <w:t>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1"/>
                            <w:w w:val="104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361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2"/>
                            <w:sz w:val="16"/>
                          </w:rPr>
                          <w:t>3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83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1"/>
                            <w:sz w:val="16"/>
                          </w:rPr>
                          <w:t>X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3"/>
                            <w:sz w:val="16"/>
                          </w:rPr>
                          <w:t>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2"/>
                            <w:sz w:val="16"/>
                          </w:rPr>
                          <w:t>2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5"/>
                            <w:sz w:val="16"/>
                          </w:rPr>
                          <w:t>Y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5"/>
                            <w:sz w:val="16"/>
                          </w:rPr>
                          <w:t>J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8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20"/>
                            <w:sz w:val="16"/>
                          </w:rPr>
                          <w:t>y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83"/>
                            <w:sz w:val="16"/>
                          </w:rPr>
                          <w:t>Q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1"/>
                            <w:sz w:val="16"/>
                          </w:rPr>
                          <w:t>X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76"/>
                            <w:sz w:val="16"/>
                          </w:rPr>
                          <w:t>w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7"/>
                            <w:sz w:val="16"/>
                          </w:rPr>
                          <w:t>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6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02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6"/>
                            <w:sz w:val="16"/>
                          </w:rPr>
                          <w:t>Z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-1"/>
                            <w:w w:val="361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275"/>
                            <w:sz w:val="16"/>
                          </w:rPr>
                          <w:t>,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MASTER_AUTO_POSITION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15"/>
                            <w:sz w:val="16"/>
                          </w:rPr>
                          <w:t>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15"/>
                            <w:sz w:val="16"/>
                          </w:rPr>
                          <w:t>,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80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sz w:val="16"/>
                          </w:rPr>
                          <w:t>MASTER_CONNECT_RETRY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spacing w:val="-2"/>
                            <w:sz w:val="16"/>
                          </w:rPr>
                          <w:t>15</w:t>
                        </w:r>
                      </w:p>
                      <w:p>
                        <w:pPr>
                          <w:spacing w:before="0" w:line="257" w:lineRule="exact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10"/>
                            <w:sz w:val="16"/>
                          </w:rPr>
                          <w:t>//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2"/>
                            <w:w w:val="110"/>
                            <w:sz w:val="16"/>
                          </w:rPr>
                          <w:t>配置主从复制</w:t>
                        </w:r>
                      </w:p>
                      <w:p>
                        <w:pPr>
                          <w:spacing w:before="0" w:line="271" w:lineRule="exact"/>
                          <w:ind w:left="569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1"/>
                            <w:sz w:val="16"/>
                          </w:rPr>
                          <w:t>M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1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1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8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7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_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75"/>
                            <w:sz w:val="16"/>
                          </w:rPr>
                          <w:t>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78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1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0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1"/>
                            <w:w w:val="99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356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7"/>
                            <w:sz w:val="16"/>
                          </w:rPr>
                          <w:t>100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21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7"/>
                            <w:sz w:val="16"/>
                          </w:rPr>
                          <w:t>126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21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7"/>
                            <w:sz w:val="16"/>
                          </w:rPr>
                          <w:t>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21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7"/>
                            <w:sz w:val="16"/>
                          </w:rPr>
                          <w:t>211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-1"/>
                            <w:w w:val="356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222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2"/>
                            <w:w w:val="129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15"/>
                            <w:sz w:val="16"/>
                          </w:rPr>
                          <w:t>主服务器的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19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IP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2"/>
                            <w:w w:val="13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4"/>
                            <w:w w:val="115"/>
                            <w:sz w:val="16"/>
                          </w:rPr>
                          <w:t>地址。</w:t>
                        </w:r>
                      </w:p>
                      <w:p>
                        <w:pPr>
                          <w:spacing w:before="13" w:line="271" w:lineRule="exact"/>
                          <w:ind w:left="569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z w:val="16"/>
                          </w:rPr>
                          <w:t>-MASTER_PORT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sz w:val="16"/>
                          </w:rPr>
                          <w:t>3306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9"/>
                            <w:w w:val="150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2"/>
                            <w:sz w:val="16"/>
                          </w:rPr>
                          <w:t>主服务器的端口号。</w:t>
                        </w:r>
                      </w:p>
                      <w:p>
                        <w:pPr>
                          <w:spacing w:before="0" w:line="271" w:lineRule="exact"/>
                          <w:ind w:left="569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-MASTER_USER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15"/>
                            <w:sz w:val="16"/>
                          </w:rPr>
                          <w:t>'slave_d7b39984'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31"/>
                            <w:w w:val="115"/>
                            <w:sz w:val="16"/>
                          </w:rPr>
                          <w:t xml:space="preserve">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1"/>
                            <w:w w:val="105"/>
                            <w:sz w:val="16"/>
                          </w:rPr>
                          <w:t>用于复制的从服务器用户。</w:t>
                        </w:r>
                      </w:p>
                      <w:p>
                        <w:pPr>
                          <w:spacing w:before="13" w:line="271" w:lineRule="exact"/>
                          <w:ind w:left="569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05"/>
                            <w:sz w:val="16"/>
                          </w:rPr>
                          <w:t>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6"/>
                            <w:sz w:val="16"/>
                          </w:rPr>
                          <w:t>M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76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6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5"/>
                            <w:sz w:val="16"/>
                          </w:rPr>
                          <w:t>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93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2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_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0"/>
                            <w:sz w:val="16"/>
                          </w:rPr>
                          <w:t>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76"/>
                            <w:sz w:val="16"/>
                          </w:rPr>
                          <w:t>A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6"/>
                            <w:sz w:val="16"/>
                          </w:rPr>
                          <w:t>SS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53"/>
                            <w:sz w:val="16"/>
                          </w:rPr>
                          <w:t>W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73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82"/>
                            <w:sz w:val="16"/>
                          </w:rPr>
                          <w:t>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1"/>
                            <w:w w:val="78"/>
                            <w:sz w:val="16"/>
                          </w:rPr>
                          <w:t>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1"/>
                            <w:w w:val="94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351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2"/>
                            <w:sz w:val="16"/>
                          </w:rPr>
                          <w:t>3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73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81"/>
                            <w:sz w:val="16"/>
                          </w:rPr>
                          <w:t>X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3"/>
                            <w:sz w:val="16"/>
                          </w:rPr>
                          <w:t>p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2"/>
                            <w:sz w:val="16"/>
                          </w:rPr>
                          <w:t>2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85"/>
                            <w:sz w:val="16"/>
                          </w:rPr>
                          <w:t>Y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5"/>
                            <w:sz w:val="16"/>
                          </w:rPr>
                          <w:t>J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8"/>
                            <w:sz w:val="16"/>
                          </w:rPr>
                          <w:t>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110"/>
                            <w:sz w:val="16"/>
                          </w:rPr>
                          <w:t>y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73"/>
                            <w:sz w:val="16"/>
                          </w:rPr>
                          <w:t>Q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81"/>
                            <w:sz w:val="16"/>
                          </w:rPr>
                          <w:t>X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66"/>
                            <w:sz w:val="16"/>
                          </w:rPr>
                          <w:t>w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7"/>
                            <w:sz w:val="16"/>
                          </w:rPr>
                          <w:t>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86"/>
                            <w:sz w:val="16"/>
                          </w:rPr>
                          <w:t>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92"/>
                            <w:sz w:val="16"/>
                          </w:rPr>
                          <w:t>o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w w:val="86"/>
                            <w:sz w:val="16"/>
                          </w:rPr>
                          <w:t>Z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21A2C8"/>
                            <w:spacing w:val="-1"/>
                            <w:w w:val="351"/>
                            <w:sz w:val="16"/>
                          </w:rPr>
                          <w:t>'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217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65"/>
                            <w:w w:val="150"/>
                            <w:sz w:val="16"/>
                          </w:rPr>
                          <w:t xml:space="preserve">    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1"/>
                            <w:w w:val="105"/>
                            <w:sz w:val="16"/>
                          </w:rPr>
                          <w:t>从服务器用户的密码。</w:t>
                        </w:r>
                      </w:p>
                      <w:p>
                        <w:pPr>
                          <w:spacing w:before="0" w:line="271" w:lineRule="exact"/>
                          <w:ind w:left="569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0"/>
                            <w:sz w:val="16"/>
                          </w:rPr>
                          <w:t>-MASTER_AUTO_POSITION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10"/>
                            <w:sz w:val="16"/>
                          </w:rPr>
                          <w:t>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0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10"/>
                            <w:sz w:val="16"/>
                          </w:rPr>
                          <w:t>启用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21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0"/>
                            <w:sz w:val="16"/>
                          </w:rPr>
                          <w:t>GTID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3"/>
                            <w:w w:val="1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2"/>
                            <w:w w:val="110"/>
                            <w:sz w:val="16"/>
                          </w:rPr>
                          <w:t>自动定位。</w:t>
                        </w:r>
                      </w:p>
                      <w:p>
                        <w:pPr>
                          <w:spacing w:before="13"/>
                          <w:ind w:left="569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05"/>
                            <w:sz w:val="16"/>
                          </w:rPr>
                          <w:t>-MASTER_CONNECT_RETRY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05"/>
                            <w:sz w:val="16"/>
                          </w:rPr>
                          <w:t>15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05"/>
                            <w:sz w:val="16"/>
                          </w:rPr>
                          <w:t>: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7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-2"/>
                            <w:w w:val="105"/>
                            <w:sz w:val="16"/>
                          </w:rPr>
                          <w:t>连接重试间隔时间。</w:t>
                        </w:r>
                      </w:p>
                      <w:p>
                        <w:pPr>
                          <w:spacing w:before="31" w:line="240" w:lineRule="auto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55"/>
                            <w:sz w:val="16"/>
                          </w:rPr>
                          <w:t>start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4"/>
                            <w:w w:val="16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60"/>
                            <w:sz w:val="16"/>
                          </w:rPr>
                          <w:t>slave;</w:t>
                        </w:r>
                      </w:p>
                      <w:p>
                        <w:pPr>
                          <w:spacing w:before="133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Show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slave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1"/>
                            <w:w w:val="13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5"/>
                            <w:w w:val="135"/>
                            <w:sz w:val="16"/>
                          </w:rPr>
                          <w:t>\G;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11488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3482340</wp:posOffset>
            </wp:positionV>
            <wp:extent cx="5854065" cy="4878070"/>
            <wp:effectExtent l="0" t="0" r="0" b="0"/>
            <wp:wrapTopAndBottom/>
            <wp:docPr id="190" name="Imag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 19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006" cy="4878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7"/>
        <w:rPr>
          <w:rFonts w:hint="eastAsia" w:ascii="等线 Light" w:hAnsi="等线 Light" w:eastAsia="等线 Light" w:cs="等线 Light"/>
          <w:sz w:val="7"/>
        </w:rPr>
      </w:pPr>
    </w:p>
    <w:p>
      <w:pPr>
        <w:spacing w:after="0"/>
        <w:rPr>
          <w:rFonts w:hint="eastAsia" w:ascii="等线 Light" w:hAnsi="等线 Light" w:eastAsia="等线 Light" w:cs="等线 Light"/>
          <w:sz w:val="7"/>
        </w:rPr>
        <w:sectPr>
          <w:pgSz w:w="12240" w:h="15840"/>
          <w:pgMar w:top="480" w:right="1360" w:bottom="280" w:left="1380" w:header="720" w:footer="720" w:gutter="0"/>
          <w:cols w:space="720" w:num="1"/>
        </w:sectPr>
      </w:pPr>
    </w:p>
    <w:p>
      <w:pPr>
        <w:pStyle w:val="2"/>
        <w:rPr>
          <w:rFonts w:hint="eastAsia" w:ascii="等线 Light" w:hAnsi="等线 Light" w:eastAsia="等线 Light" w:cs="等线 Light"/>
        </w:rPr>
      </w:pPr>
      <w:bookmarkStart w:id="15" w:name="启动新数据库VIP"/>
      <w:bookmarkEnd w:id="15"/>
      <w:r>
        <w:rPr>
          <w:rFonts w:hint="eastAsia" w:ascii="等线 Light" w:hAnsi="等线 Light" w:eastAsia="等线 Light" w:cs="等线 Light"/>
          <w:color w:val="33495D"/>
          <w:w w:val="95"/>
        </w:rPr>
        <w:t>启动新数据库</w:t>
      </w:r>
      <w:r>
        <w:rPr>
          <w:rFonts w:hint="eastAsia" w:ascii="等线 Light" w:hAnsi="等线 Light" w:eastAsia="等线 Light" w:cs="等线 Light"/>
          <w:color w:val="33495D"/>
          <w:spacing w:val="-5"/>
          <w:w w:val="95"/>
        </w:rPr>
        <w:t>VIP</w:t>
      </w:r>
    </w:p>
    <w:p>
      <w:pPr>
        <w:pStyle w:val="4"/>
        <w:spacing w:before="2"/>
        <w:rPr>
          <w:rFonts w:hint="eastAsia" w:ascii="等线 Light" w:hAnsi="等线 Light" w:eastAsia="等线 Light" w:cs="等线 Light"/>
          <w:b/>
          <w:sz w:val="6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62865</wp:posOffset>
                </wp:positionV>
                <wp:extent cx="5892165" cy="276860"/>
                <wp:effectExtent l="0" t="0" r="0" b="0"/>
                <wp:wrapTopAndBottom/>
                <wp:docPr id="191" name="Group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276860"/>
                          <a:chOff x="0" y="0"/>
                          <a:chExt cx="5892165" cy="27686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4766" y="4766"/>
                            <a:ext cx="588264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7335">
                                <a:moveTo>
                                  <a:pt x="5871627" y="266939"/>
                                </a:moveTo>
                                <a:lnTo>
                                  <a:pt x="10579" y="266939"/>
                                </a:lnTo>
                                <a:lnTo>
                                  <a:pt x="5529" y="264079"/>
                                </a:lnTo>
                                <a:lnTo>
                                  <a:pt x="4188" y="263126"/>
                                </a:lnTo>
                                <a:lnTo>
                                  <a:pt x="2847" y="261219"/>
                                </a:lnTo>
                                <a:lnTo>
                                  <a:pt x="1814" y="260266"/>
                                </a:lnTo>
                                <a:lnTo>
                                  <a:pt x="362" y="256452"/>
                                </a:lnTo>
                                <a:lnTo>
                                  <a:pt x="0" y="254546"/>
                                </a:lnTo>
                                <a:lnTo>
                                  <a:pt x="0" y="252639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5" y="1906"/>
                                </a:lnTo>
                                <a:lnTo>
                                  <a:pt x="10579" y="0"/>
                                </a:lnTo>
                                <a:lnTo>
                                  <a:pt x="5871627" y="0"/>
                                </a:lnTo>
                                <a:lnTo>
                                  <a:pt x="5876680" y="2860"/>
                                </a:lnTo>
                                <a:lnTo>
                                  <a:pt x="5878024" y="3813"/>
                                </a:lnTo>
                                <a:lnTo>
                                  <a:pt x="5879359" y="5720"/>
                                </a:lnTo>
                                <a:lnTo>
                                  <a:pt x="5880398" y="6673"/>
                                </a:lnTo>
                                <a:lnTo>
                                  <a:pt x="5881847" y="10486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254546"/>
                                </a:lnTo>
                                <a:lnTo>
                                  <a:pt x="5881847" y="256452"/>
                                </a:lnTo>
                                <a:lnTo>
                                  <a:pt x="5880398" y="260266"/>
                                </a:lnTo>
                                <a:lnTo>
                                  <a:pt x="5879359" y="261219"/>
                                </a:lnTo>
                                <a:lnTo>
                                  <a:pt x="5878024" y="263126"/>
                                </a:lnTo>
                                <a:lnTo>
                                  <a:pt x="5875135" y="265033"/>
                                </a:lnTo>
                                <a:lnTo>
                                  <a:pt x="5871627" y="266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766" y="4766"/>
                            <a:ext cx="5882640" cy="26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267335">
                                <a:moveTo>
                                  <a:pt x="0" y="252639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5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79" y="0"/>
                                </a:lnTo>
                                <a:lnTo>
                                  <a:pt x="5871627" y="0"/>
                                </a:lnTo>
                                <a:lnTo>
                                  <a:pt x="5873381" y="953"/>
                                </a:lnTo>
                                <a:lnTo>
                                  <a:pt x="5875135" y="1906"/>
                                </a:lnTo>
                                <a:lnTo>
                                  <a:pt x="5876680" y="2860"/>
                                </a:lnTo>
                                <a:lnTo>
                                  <a:pt x="5878024" y="3813"/>
                                </a:lnTo>
                                <a:lnTo>
                                  <a:pt x="5879359" y="5720"/>
                                </a:lnTo>
                                <a:lnTo>
                                  <a:pt x="5880398" y="6673"/>
                                </a:lnTo>
                                <a:lnTo>
                                  <a:pt x="5881122" y="8580"/>
                                </a:lnTo>
                                <a:lnTo>
                                  <a:pt x="5881847" y="10486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252639"/>
                                </a:lnTo>
                                <a:lnTo>
                                  <a:pt x="5882209" y="254546"/>
                                </a:lnTo>
                                <a:lnTo>
                                  <a:pt x="5881847" y="256452"/>
                                </a:lnTo>
                                <a:lnTo>
                                  <a:pt x="5881122" y="258359"/>
                                </a:lnTo>
                                <a:lnTo>
                                  <a:pt x="5880398" y="260266"/>
                                </a:lnTo>
                                <a:lnTo>
                                  <a:pt x="5879359" y="261219"/>
                                </a:lnTo>
                                <a:lnTo>
                                  <a:pt x="5878024" y="263126"/>
                                </a:lnTo>
                                <a:lnTo>
                                  <a:pt x="5876680" y="264079"/>
                                </a:lnTo>
                                <a:lnTo>
                                  <a:pt x="5875135" y="265033"/>
                                </a:lnTo>
                                <a:lnTo>
                                  <a:pt x="5873381" y="265986"/>
                                </a:lnTo>
                                <a:lnTo>
                                  <a:pt x="5871627" y="266939"/>
                                </a:lnTo>
                                <a:lnTo>
                                  <a:pt x="10579" y="266939"/>
                                </a:lnTo>
                                <a:lnTo>
                                  <a:pt x="8828" y="265986"/>
                                </a:lnTo>
                                <a:lnTo>
                                  <a:pt x="7075" y="265033"/>
                                </a:lnTo>
                                <a:lnTo>
                                  <a:pt x="5529" y="264079"/>
                                </a:lnTo>
                                <a:lnTo>
                                  <a:pt x="4188" y="263126"/>
                                </a:lnTo>
                                <a:lnTo>
                                  <a:pt x="2847" y="261219"/>
                                </a:lnTo>
                                <a:lnTo>
                                  <a:pt x="1814" y="260266"/>
                                </a:lnTo>
                                <a:lnTo>
                                  <a:pt x="1088" y="258359"/>
                                </a:lnTo>
                                <a:lnTo>
                                  <a:pt x="362" y="256452"/>
                                </a:lnTo>
                                <a:lnTo>
                                  <a:pt x="0" y="254546"/>
                                </a:lnTo>
                                <a:lnTo>
                                  <a:pt x="0" y="252639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533" y="47667"/>
                            <a:ext cx="5873115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181610">
                                <a:moveTo>
                                  <a:pt x="5872676" y="181137"/>
                                </a:moveTo>
                                <a:lnTo>
                                  <a:pt x="0" y="181137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181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4823" y="12393"/>
                            <a:ext cx="58623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5"/>
                                  <w:sz w:val="16"/>
                                </w:rPr>
                                <w:t>sh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9"/>
                                  <w:w w:val="1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4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usr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4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local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4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bin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4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ipset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4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1" o:spid="_x0000_s1026" o:spt="203" style="position:absolute;left:0pt;margin-left:74.5pt;margin-top:4.95pt;height:21.8pt;width:463.95pt;mso-position-horizontal-relative:page;mso-wrap-distance-bottom:0pt;mso-wrap-distance-top:0pt;z-index:-251604992;mso-width-relative:page;mso-height-relative:page;" coordsize="5892165,276860" o:gfxdata="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">
                <o:lock v:ext="edit" aspectratio="f"/>
                <v:shape id="Graphic 192" o:spid="_x0000_s1026" o:spt="100" style="position:absolute;left:4766;top:4766;height:267335;width:5882640;" fillcolor="#F7F7F7" filled="t" stroked="f" coordsize="5882640,267335" o:gfxdata="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2qwNO&#10;wAAAANwAAAAPAAAAAAAAAAEAIAAAACIAAABkcnMvZG93bnJldi54bWxQSwECFAAUAAAACACHTuJA&#10;My8FnjsAAAA5AAAAEAAAAAAAAAABACAAAAAPAQAAZHJzL3NoYXBleG1sLnhtbFBLBQYAAAAABgAG&#10;AFsBAAC5AwAAAAA=&#10;" path="m5871627,266939l10579,266939,5529,264079,4188,263126,2847,261219,1814,260266,362,256452,0,254546,0,252639,0,12393,362,10486,1814,6673,2847,5720,4188,3813,7075,1906,10579,0,5871627,0,5876680,2860,5878024,3813,5879359,5720,5880398,6673,5881847,10486,5882209,12393,5882209,254546,5881847,256452,5880398,260266,5879359,261219,5878024,263126,5875135,265033,5871627,26693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3" o:spid="_x0000_s1026" o:spt="100" style="position:absolute;left:4766;top:4766;height:267335;width:5882640;" filled="f" stroked="t" coordsize="5882640,267335" o:gfxdata="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+JozrsAAADc&#10;AAAADwAAAAAAAAABACAAAAAiAAAAZHJzL2Rvd25yZXYueG1sUEsBAhQAFAAAAAgAh07iQDMvBZ47&#10;AAAAOQAAABAAAAAAAAAAAQAgAAAACgEAAGRycy9zaGFwZXhtbC54bWxQSwUGAAAAAAYABgBbAQAA&#10;tAMAAAAA&#10;" path="m0,252639l0,14300,0,12393,362,10486,1088,8580,1814,6673,2847,5720,4188,3813,5529,2860,7075,1906,8828,953,10579,0,5871627,0,5873381,953,5875135,1906,5876680,2860,5878024,3813,5879359,5720,5880398,6673,5881122,8580,5881847,10486,5882209,12393,5882209,14300,5882209,252639,5882209,254546,5881847,256452,5881122,258359,5880398,260266,5879359,261219,5878024,263126,5876680,264079,5875135,265033,5873381,265986,5871627,266939,10579,266939,8828,265986,7075,265033,5529,264079,4188,263126,2847,261219,1814,260266,1088,258359,362,256452,0,254546,0,252639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194" o:spid="_x0000_s1026" o:spt="100" style="position:absolute;left:9533;top:47667;height:181610;width:5873115;" fillcolor="#F7F7F7" filled="t" stroked="f" coordsize="5873115,181610" o:gfxdata="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hjLYvQAA&#10;ANwAAAAPAAAAAAAAAAEAIAAAACIAAABkcnMvZG93bnJldi54bWxQSwECFAAUAAAACACHTuJAMy8F&#10;njsAAAA5AAAAEAAAAAAAAAABACAAAAAMAQAAZHJzL3NoYXBleG1sLnhtbFBLBQYAAAAABgAGAFsB&#10;AAC2AwAAAAA=&#10;" path="m5872676,181137l0,181137,0,0,5872676,0,5872676,18113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95" o:spid="_x0000_s1026" o:spt="202" type="#_x0000_t202" style="position:absolute;left:14823;top:12393;height:252095;width:5862320;" filled="f" stroked="f" coordsize="21600,21600" o:gfxdata="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/9YH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5"/>
                            <w:sz w:val="16"/>
                          </w:rPr>
                          <w:t>sh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9"/>
                            <w:w w:val="1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40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usr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40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local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40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bin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40"/>
                            <w:sz w:val="16"/>
                          </w:rPr>
                          <w:t>/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ipset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4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sh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434340</wp:posOffset>
            </wp:positionV>
            <wp:extent cx="5879465" cy="2150110"/>
            <wp:effectExtent l="0" t="0" r="0" b="0"/>
            <wp:wrapTopAndBottom/>
            <wp:docPr id="196" name="Imag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9167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4"/>
        <w:rPr>
          <w:rFonts w:hint="eastAsia" w:ascii="等线 Light" w:hAnsi="等线 Light" w:eastAsia="等线 Light" w:cs="等线 Light"/>
          <w:b/>
          <w:sz w:val="10"/>
        </w:rPr>
      </w:pPr>
    </w:p>
    <w:p>
      <w:pPr>
        <w:spacing w:before="240"/>
        <w:ind w:left="110" w:right="0" w:firstLine="0"/>
        <w:jc w:val="left"/>
        <w:rPr>
          <w:rFonts w:hint="eastAsia" w:ascii="等线 Light" w:hAnsi="等线 Light" w:eastAsia="等线 Light" w:cs="等线 Light"/>
          <w:b/>
          <w:sz w:val="27"/>
        </w:rPr>
      </w:pPr>
      <w:bookmarkStart w:id="16" w:name="容器管理节点重置主从状态"/>
      <w:bookmarkEnd w:id="16"/>
      <w:r>
        <w:rPr>
          <w:rFonts w:hint="eastAsia" w:ascii="等线 Light" w:hAnsi="等线 Light" w:eastAsia="等线 Light" w:cs="等线 Light"/>
          <w:b/>
          <w:color w:val="33495D"/>
          <w:spacing w:val="-1"/>
          <w:sz w:val="27"/>
        </w:rPr>
        <w:t>容器管理节点重置主从状态</w:t>
      </w:r>
    </w:p>
    <w:p>
      <w:pPr>
        <w:pStyle w:val="4"/>
        <w:spacing w:before="179"/>
        <w:rPr>
          <w:rFonts w:hint="eastAsia" w:ascii="等线 Light" w:hAnsi="等线 Light" w:eastAsia="等线 Light" w:cs="等线 Light"/>
          <w:b/>
          <w:sz w:val="20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368300</wp:posOffset>
                </wp:positionV>
                <wp:extent cx="5892165" cy="1325245"/>
                <wp:effectExtent l="0" t="0" r="0" b="0"/>
                <wp:wrapTopAndBottom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1325245"/>
                          <a:chOff x="0" y="0"/>
                          <a:chExt cx="5892165" cy="132524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4766" y="4766"/>
                            <a:ext cx="588264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315720">
                                <a:moveTo>
                                  <a:pt x="5871627" y="1315631"/>
                                </a:moveTo>
                                <a:lnTo>
                                  <a:pt x="10579" y="1315631"/>
                                </a:lnTo>
                                <a:lnTo>
                                  <a:pt x="5529" y="1312771"/>
                                </a:lnTo>
                                <a:lnTo>
                                  <a:pt x="4188" y="1311818"/>
                                </a:lnTo>
                                <a:lnTo>
                                  <a:pt x="2847" y="1309911"/>
                                </a:lnTo>
                                <a:lnTo>
                                  <a:pt x="1814" y="1308958"/>
                                </a:lnTo>
                                <a:lnTo>
                                  <a:pt x="362" y="1305145"/>
                                </a:lnTo>
                                <a:lnTo>
                                  <a:pt x="0" y="1303238"/>
                                </a:lnTo>
                                <a:lnTo>
                                  <a:pt x="0" y="1301331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5" y="1906"/>
                                </a:lnTo>
                                <a:lnTo>
                                  <a:pt x="10579" y="0"/>
                                </a:lnTo>
                                <a:lnTo>
                                  <a:pt x="5871627" y="0"/>
                                </a:lnTo>
                                <a:lnTo>
                                  <a:pt x="5876680" y="2860"/>
                                </a:lnTo>
                                <a:lnTo>
                                  <a:pt x="5878024" y="3813"/>
                                </a:lnTo>
                                <a:lnTo>
                                  <a:pt x="5879359" y="5720"/>
                                </a:lnTo>
                                <a:lnTo>
                                  <a:pt x="5880398" y="6673"/>
                                </a:lnTo>
                                <a:lnTo>
                                  <a:pt x="5881847" y="10486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303238"/>
                                </a:lnTo>
                                <a:lnTo>
                                  <a:pt x="5881847" y="1305145"/>
                                </a:lnTo>
                                <a:lnTo>
                                  <a:pt x="5880398" y="1308958"/>
                                </a:lnTo>
                                <a:lnTo>
                                  <a:pt x="5879359" y="1309911"/>
                                </a:lnTo>
                                <a:lnTo>
                                  <a:pt x="5878024" y="1311818"/>
                                </a:lnTo>
                                <a:lnTo>
                                  <a:pt x="5875135" y="1313725"/>
                                </a:lnTo>
                                <a:lnTo>
                                  <a:pt x="5871627" y="1315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766" y="4766"/>
                            <a:ext cx="5882640" cy="131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2640" h="1315720">
                                <a:moveTo>
                                  <a:pt x="0" y="1301331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5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79" y="0"/>
                                </a:lnTo>
                                <a:lnTo>
                                  <a:pt x="5871627" y="0"/>
                                </a:lnTo>
                                <a:lnTo>
                                  <a:pt x="5873381" y="953"/>
                                </a:lnTo>
                                <a:lnTo>
                                  <a:pt x="5875135" y="1906"/>
                                </a:lnTo>
                                <a:lnTo>
                                  <a:pt x="5876680" y="2860"/>
                                </a:lnTo>
                                <a:lnTo>
                                  <a:pt x="5878024" y="3813"/>
                                </a:lnTo>
                                <a:lnTo>
                                  <a:pt x="5879359" y="5720"/>
                                </a:lnTo>
                                <a:lnTo>
                                  <a:pt x="5880398" y="6673"/>
                                </a:lnTo>
                                <a:lnTo>
                                  <a:pt x="5881122" y="8580"/>
                                </a:lnTo>
                                <a:lnTo>
                                  <a:pt x="5881847" y="10486"/>
                                </a:lnTo>
                                <a:lnTo>
                                  <a:pt x="5882209" y="12393"/>
                                </a:lnTo>
                                <a:lnTo>
                                  <a:pt x="5882209" y="14300"/>
                                </a:lnTo>
                                <a:lnTo>
                                  <a:pt x="5882209" y="1301331"/>
                                </a:lnTo>
                                <a:lnTo>
                                  <a:pt x="5882209" y="1303238"/>
                                </a:lnTo>
                                <a:lnTo>
                                  <a:pt x="5881847" y="1305145"/>
                                </a:lnTo>
                                <a:lnTo>
                                  <a:pt x="5881122" y="1307051"/>
                                </a:lnTo>
                                <a:lnTo>
                                  <a:pt x="5880398" y="1308958"/>
                                </a:lnTo>
                                <a:lnTo>
                                  <a:pt x="5879359" y="1309911"/>
                                </a:lnTo>
                                <a:lnTo>
                                  <a:pt x="5878024" y="1311818"/>
                                </a:lnTo>
                                <a:lnTo>
                                  <a:pt x="5876680" y="1312771"/>
                                </a:lnTo>
                                <a:lnTo>
                                  <a:pt x="5875135" y="1313725"/>
                                </a:lnTo>
                                <a:lnTo>
                                  <a:pt x="5873381" y="1314678"/>
                                </a:lnTo>
                                <a:lnTo>
                                  <a:pt x="5871627" y="1315631"/>
                                </a:lnTo>
                                <a:lnTo>
                                  <a:pt x="10579" y="1315631"/>
                                </a:lnTo>
                                <a:lnTo>
                                  <a:pt x="8828" y="1314678"/>
                                </a:lnTo>
                                <a:lnTo>
                                  <a:pt x="7075" y="1313725"/>
                                </a:lnTo>
                                <a:lnTo>
                                  <a:pt x="5529" y="1312771"/>
                                </a:lnTo>
                                <a:lnTo>
                                  <a:pt x="4188" y="1311818"/>
                                </a:lnTo>
                                <a:lnTo>
                                  <a:pt x="2847" y="1309911"/>
                                </a:lnTo>
                                <a:lnTo>
                                  <a:pt x="1814" y="1308958"/>
                                </a:lnTo>
                                <a:lnTo>
                                  <a:pt x="1088" y="1307051"/>
                                </a:lnTo>
                                <a:lnTo>
                                  <a:pt x="362" y="1305145"/>
                                </a:lnTo>
                                <a:lnTo>
                                  <a:pt x="0" y="1303238"/>
                                </a:lnTo>
                                <a:lnTo>
                                  <a:pt x="0" y="1301331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9533" y="38134"/>
                            <a:ext cx="5873115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115" h="1239520">
                                <a:moveTo>
                                  <a:pt x="5872676" y="1239363"/>
                                </a:moveTo>
                                <a:lnTo>
                                  <a:pt x="0" y="1239363"/>
                                </a:lnTo>
                                <a:lnTo>
                                  <a:pt x="0" y="0"/>
                                </a:lnTo>
                                <a:lnTo>
                                  <a:pt x="5872676" y="0"/>
                                </a:lnTo>
                                <a:lnTo>
                                  <a:pt x="5872676" y="12393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4823" y="12393"/>
                            <a:ext cx="5862320" cy="1300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z w:val="16"/>
                                </w:rPr>
                                <w:t>####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AA5400"/>
                                  <w:spacing w:val="-2"/>
                                  <w:sz w:val="16"/>
                                </w:rPr>
                                <w:t>重置实例华尔兹状态</w:t>
                              </w:r>
                            </w:p>
                            <w:p>
                              <w:pPr>
                                <w:spacing w:before="33" w:line="324" w:lineRule="auto"/>
                                <w:ind w:left="171" w:right="261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group-reset-status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5"/>
                                  <w:sz w:val="16"/>
                                </w:rPr>
                                <w:t>0a7601f2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-acb6-461a-95ce-f840a2e5cdf0 trove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58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group-reset-status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57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5"/>
                                  <w:sz w:val="16"/>
                                </w:rPr>
                                <w:t>1790aa05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5"/>
                                  <w:sz w:val="16"/>
                                </w:rPr>
                                <w:t>-0a7b-4af6-97c5-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e27dd7b46929</w:t>
                              </w:r>
                            </w:p>
                            <w:p>
                              <w:pPr>
                                <w:spacing w:before="40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71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z w:val="16"/>
                                </w:rPr>
                                <w:t>####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AA5400"/>
                                  <w:spacing w:val="-2"/>
                                  <w:sz w:val="16"/>
                                </w:rPr>
                                <w:t>查看实例华尔兹状态</w:t>
                              </w:r>
                            </w:p>
                            <w:p>
                              <w:pPr>
                                <w:spacing w:before="18" w:line="324" w:lineRule="auto"/>
                                <w:ind w:left="171" w:right="3445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trove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group-show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>0a7601f2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-acb6-461a-95ce-f840a2e5cdf0 trove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group-show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>1790aa05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-0a7b-4af6-97c5-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e27dd7b46929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7" o:spid="_x0000_s1026" o:spt="203" style="position:absolute;left:0pt;margin-left:74.5pt;margin-top:29pt;height:104.35pt;width:463.95pt;mso-position-horizontal-relative:page;mso-wrap-distance-bottom:0pt;mso-wrap-distance-top:0pt;z-index:-251603968;mso-width-relative:page;mso-height-relative:page;" coordsize="5892165,1325245" o:gfxdata="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">
                <o:lock v:ext="edit" aspectratio="f"/>
                <v:shape id="Graphic 198" o:spid="_x0000_s1026" o:spt="100" style="position:absolute;left:4766;top:4766;height:1315720;width:5882640;" fillcolor="#F7F7F7" filled="t" stroked="f" coordsize="5882640,1315720" o:gfxdata="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y8lvQAA&#10;ANwAAAAPAAAAAAAAAAEAIAAAACIAAABkcnMvZG93bnJldi54bWxQSwECFAAUAAAACACHTuJAMy8F&#10;njsAAAA5AAAAEAAAAAAAAAABACAAAAAMAQAAZHJzL3NoYXBleG1sLnhtbFBLBQYAAAAABgAGAFsB&#10;AAC2AwAAAAA=&#10;" path="m5871627,1315631l10579,1315631,5529,1312771,4188,1311818,2847,1309911,1814,1308958,362,1305145,0,1303238,0,1301331,0,12393,362,10486,1814,6673,2847,5720,4188,3813,7075,1906,10579,0,5871627,0,5876680,2860,5878024,3813,5879359,5720,5880398,6673,5881847,10486,5882209,12393,5882209,1303238,5881847,1305145,5880398,1308958,5879359,1309911,5878024,1311818,5875135,1313725,5871627,131563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4766;top:4766;height:1315720;width:5882640;" filled="f" stroked="t" coordsize="5882640,1315720" o:gfxdata="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HYiNugAAANwA&#10;AAAPAAAAAAAAAAEAIAAAACIAAABkcnMvZG93bnJldi54bWxQSwECFAAUAAAACACHTuJAMy8FnjsA&#10;AAA5AAAAEAAAAAAAAAABACAAAAAJAQAAZHJzL3NoYXBleG1sLnhtbFBLBQYAAAAABgAGAFsBAACz&#10;AwAAAAA=&#10;" path="m0,1301331l0,14300,0,12393,362,10486,1088,8580,1814,6673,2847,5720,4188,3813,5529,2860,7075,1906,8828,953,10579,0,5871627,0,5873381,953,5875135,1906,5876680,2860,5878024,3813,5879359,5720,5880398,6673,5881122,8580,5881847,10486,5882209,12393,5882209,14300,5882209,1301331,5882209,1303238,5881847,1305145,5881122,1307051,5880398,1308958,5879359,1309911,5878024,1311818,5876680,1312771,5875135,1313725,5873381,1314678,5871627,1315631,10579,1315631,8828,1314678,7075,1313725,5529,1312771,4188,1311818,2847,1309911,1814,1308958,1088,1307051,362,1305145,0,1303238,0,1301331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200" o:spid="_x0000_s1026" o:spt="100" style="position:absolute;left:9533;top:38134;height:1239520;width:5873115;" fillcolor="#F7F7F7" filled="t" stroked="f" coordsize="5873115,1239520" o:gfxdata="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sH+Kb4A&#10;AADcAAAADwAAAAAAAAABACAAAAAiAAAAZHJzL2Rvd25yZXYueG1sUEsBAhQAFAAAAAgAh07iQDMv&#10;BZ47AAAAOQAAABAAAAAAAAAAAQAgAAAADQEAAGRycy9zaGFwZXhtbC54bWxQSwUGAAAAAAYABgBb&#10;AQAAtwMAAAAA&#10;" path="m5872676,1239363l0,1239363,0,0,5872676,0,5872676,123936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1" o:spid="_x0000_s1026" o:spt="202" type="#_x0000_t202" style="position:absolute;left:14823;top:12393;height:1300480;width:5862320;" filled="f" stroked="f" coordsize="21600,21600" o:gfxdata="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mS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48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z w:val="16"/>
                          </w:rPr>
                          <w:t>####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AA5400"/>
                            <w:spacing w:val="-2"/>
                            <w:sz w:val="16"/>
                          </w:rPr>
                          <w:t>重置实例华尔兹状态</w:t>
                        </w:r>
                      </w:p>
                      <w:p>
                        <w:pPr>
                          <w:spacing w:before="33" w:line="324" w:lineRule="auto"/>
                          <w:ind w:left="171" w:right="261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group-reset-status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5"/>
                            <w:sz w:val="16"/>
                          </w:rPr>
                          <w:t>0a7601f2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-acb6-461a-95ce-f840a2e5cdf0 trove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58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group-reset-status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57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5"/>
                            <w:sz w:val="16"/>
                          </w:rPr>
                          <w:t>1790aa05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5"/>
                            <w:sz w:val="16"/>
                          </w:rPr>
                          <w:t>-0a7b-4af6-97c5-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e27dd7b46929</w:t>
                        </w:r>
                      </w:p>
                      <w:p>
                        <w:pPr>
                          <w:spacing w:before="40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71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z w:val="16"/>
                          </w:rPr>
                          <w:t>####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AA5400"/>
                            <w:spacing w:val="-2"/>
                            <w:sz w:val="16"/>
                          </w:rPr>
                          <w:t>查看实例华尔兹状态</w:t>
                        </w:r>
                      </w:p>
                      <w:p>
                        <w:pPr>
                          <w:spacing w:before="18" w:line="324" w:lineRule="auto"/>
                          <w:ind w:left="171" w:right="3445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trove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group-show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0"/>
                            <w:sz w:val="16"/>
                          </w:rPr>
                          <w:t>0a7601f2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-acb6-461a-95ce-f840a2e5cdf0 trove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group-show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0"/>
                            <w:sz w:val="16"/>
                          </w:rPr>
                          <w:t>1790aa05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-0a7b-4af6-97c5-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e27dd7b46929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13536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1798320</wp:posOffset>
            </wp:positionV>
            <wp:extent cx="5854065" cy="2671445"/>
            <wp:effectExtent l="0" t="0" r="0" b="0"/>
            <wp:wrapTopAndBottom/>
            <wp:docPr id="202" name="Imag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899" cy="2671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4639310</wp:posOffset>
                </wp:positionV>
                <wp:extent cx="5892165" cy="19685"/>
                <wp:effectExtent l="0" t="0" r="0" b="0"/>
                <wp:wrapTopAndBottom/>
                <wp:docPr id="203" name="Graphic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3" o:spid="_x0000_s1026" o:spt="100" style="position:absolute;left:0pt;margin-left:74.5pt;margin-top:365.3pt;height:1.55pt;width:463.95pt;mso-position-horizontal-relative:page;mso-wrap-distance-bottom:0pt;mso-wrap-distance-top:0pt;z-index:-251602944;mso-width-relative:page;mso-height-relative:page;" fillcolor="#E7E7E7" filled="t" stroked="f" coordsize="5892165,19685" o:gfxdata="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iOOvvYAAAADAEAAA8AAAAAAAAAAQAgAAAAIgAAAGRycy9kb3ducmV2LnhtbFBLAQIUABQA&#10;AAAIAIdO4kDiYQF9KQIAAOgEAAAOAAAAAAAAAAEAIAAAACcBAABkcnMvZTJvRG9jLnhtbFBLBQYA&#10;AAAABgAGAFkBAADCBQAAAAA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pStyle w:val="4"/>
        <w:spacing w:before="9"/>
        <w:rPr>
          <w:rFonts w:hint="eastAsia" w:ascii="等线 Light" w:hAnsi="等线 Light" w:eastAsia="等线 Light" w:cs="等线 Light"/>
          <w:b/>
          <w:sz w:val="7"/>
        </w:rPr>
      </w:pPr>
    </w:p>
    <w:p>
      <w:pPr>
        <w:pStyle w:val="4"/>
        <w:spacing w:before="17"/>
        <w:rPr>
          <w:rFonts w:hint="eastAsia" w:ascii="等线 Light" w:hAnsi="等线 Light" w:eastAsia="等线 Light" w:cs="等线 Light"/>
          <w:b/>
          <w:sz w:val="12"/>
        </w:rPr>
      </w:pPr>
    </w:p>
    <w:p>
      <w:pPr>
        <w:spacing w:before="202"/>
        <w:ind w:left="125" w:right="0" w:firstLine="0"/>
        <w:jc w:val="left"/>
        <w:rPr>
          <w:rFonts w:hint="eastAsia" w:ascii="等线 Light" w:hAnsi="等线 Light" w:eastAsia="等线 Light" w:cs="等线 Light"/>
          <w:b/>
          <w:sz w:val="19"/>
        </w:rPr>
      </w:pPr>
      <w:r>
        <w:rPr>
          <w:rFonts w:hint="eastAsia" w:ascii="等线 Light" w:hAnsi="等线 Light" w:eastAsia="等线 Light" w:cs="等线 Light"/>
          <w:b/>
          <w:color w:val="33495D"/>
          <w:spacing w:val="-2"/>
          <w:sz w:val="19"/>
        </w:rPr>
        <w:t>命令解释：</w:t>
      </w:r>
    </w:p>
    <w:p>
      <w:pPr>
        <w:tabs>
          <w:tab w:val="left" w:pos="7901"/>
        </w:tabs>
        <w:spacing w:before="149"/>
        <w:ind w:left="266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3320415</wp:posOffset>
                </wp:positionH>
                <wp:positionV relativeFrom="paragraph">
                  <wp:posOffset>92075</wp:posOffset>
                </wp:positionV>
                <wp:extent cx="2545715" cy="191135"/>
                <wp:effectExtent l="0" t="0" r="0" b="0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715" cy="191135"/>
                          <a:chOff x="0" y="0"/>
                          <a:chExt cx="2545715" cy="19113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0" y="0"/>
                            <a:ext cx="254571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5715" h="191135">
                                <a:moveTo>
                                  <a:pt x="2528921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7369" y="186857"/>
                                </a:lnTo>
                                <a:lnTo>
                                  <a:pt x="3794" y="183044"/>
                                </a:lnTo>
                                <a:lnTo>
                                  <a:pt x="2421" y="181137"/>
                                </a:lnTo>
                                <a:lnTo>
                                  <a:pt x="1449" y="179231"/>
                                </a:lnTo>
                                <a:lnTo>
                                  <a:pt x="0" y="174464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207"/>
                                </a:lnTo>
                                <a:lnTo>
                                  <a:pt x="16540" y="0"/>
                                </a:lnTo>
                                <a:lnTo>
                                  <a:pt x="2528921" y="0"/>
                                </a:lnTo>
                                <a:lnTo>
                                  <a:pt x="2545461" y="16207"/>
                                </a:lnTo>
                                <a:lnTo>
                                  <a:pt x="2545461" y="174464"/>
                                </a:lnTo>
                                <a:lnTo>
                                  <a:pt x="2544012" y="179231"/>
                                </a:lnTo>
                                <a:lnTo>
                                  <a:pt x="2543040" y="181137"/>
                                </a:lnTo>
                                <a:lnTo>
                                  <a:pt x="2541667" y="183044"/>
                                </a:lnTo>
                                <a:lnTo>
                                  <a:pt x="2538092" y="186857"/>
                                </a:lnTo>
                                <a:lnTo>
                                  <a:pt x="2528921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0" y="0"/>
                            <a:ext cx="2545715" cy="191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4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w w:val="115"/>
                                  <w:sz w:val="18"/>
                                </w:rPr>
                                <w:t>0a7601f2-acb6-461a-95ce-</w:t>
                              </w:r>
                              <w:r>
                                <w:rPr>
                                  <w:b w:val="0"/>
                                  <w:color w:val="E86900"/>
                                  <w:spacing w:val="-2"/>
                                  <w:w w:val="115"/>
                                  <w:sz w:val="18"/>
                                </w:rPr>
                                <w:t>f840a2e5cdf0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4" o:spid="_x0000_s1026" o:spt="203" style="position:absolute;left:0pt;margin-left:261.45pt;margin-top:7.25pt;height:15.05pt;width:200.45pt;mso-position-horizontal-relative:page;z-index:-251638784;mso-width-relative:page;mso-height-relative:page;" coordsize="2545715,191135" o:gfxdata="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lNLpdtkAAAAJAQAADwAAAAAAAAABACAAAAAiAAAAZHJzL2Rvd25yZXYueG1sUEsB&#10;AhQAFAAAAAgAh07iQK2Dnh9KAwAABAoAAA4AAAAAAAAAAQAgAAAAKAEAAGRycy9lMm9Eb2MueG1s&#10;UEsFBgAAAAAGAAYAWQEAAOQGAAAAAA==&#10;">
                <o:lock v:ext="edit" aspectratio="f"/>
                <v:shape id="Graphic 205" o:spid="_x0000_s1026" o:spt="100" style="position:absolute;left:0;top:0;height:191135;width:2545715;" fillcolor="#F7F7F7" filled="t" stroked="f" coordsize="2545715,191135" o:gfxdata="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6x4O/&#10;AAAA3AAAAA8AAAAAAAAAAQAgAAAAIgAAAGRycy9kb3ducmV2LnhtbFBLAQIUABQAAAAIAIdO4kAz&#10;LwWeOwAAADkAAAAQAAAAAAAAAAEAIAAAAA4BAABkcnMvc2hhcGV4bWwueG1sUEsFBgAAAAAGAAYA&#10;WwEAALgDAAAAAA==&#10;" path="m2528921,190671l16540,190671,7369,186857,3794,183044,2421,181137,1449,179231,0,174464,0,171604,0,16207,16540,0,2528921,0,2545461,16207,2545461,174464,2544012,179231,2543040,181137,2541667,183044,2538092,186857,2528921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6" o:spid="_x0000_s1026" o:spt="202" type="#_x0000_t202" style="position:absolute;left:0;top:0;height:191135;width:2545715;" filled="f" stroked="f" coordsize="21600,21600" o:gfxdata="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AK8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64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w w:val="115"/>
                            <w:sz w:val="18"/>
                          </w:rPr>
                          <w:t>0a7601f2-acb6-461a-95ce-</w:t>
                        </w:r>
                        <w:r>
                          <w:rPr>
                            <w:b w:val="0"/>
                            <w:color w:val="E86900"/>
                            <w:spacing w:val="-2"/>
                            <w:w w:val="115"/>
                            <w:sz w:val="18"/>
                          </w:rPr>
                          <w:t>f840a2e5cdf0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6047105</wp:posOffset>
                </wp:positionH>
                <wp:positionV relativeFrom="paragraph">
                  <wp:posOffset>92075</wp:posOffset>
                </wp:positionV>
                <wp:extent cx="657860" cy="190500"/>
                <wp:effectExtent l="0" t="0" r="0" b="0"/>
                <wp:wrapNone/>
                <wp:docPr id="207" name="Group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60" cy="190500"/>
                          <a:chOff x="0" y="0"/>
                          <a:chExt cx="657860" cy="1905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0" y="0"/>
                            <a:ext cx="65786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860" h="190500">
                                <a:moveTo>
                                  <a:pt x="657816" y="190441"/>
                                </a:moveTo>
                                <a:lnTo>
                                  <a:pt x="15953" y="190441"/>
                                </a:lnTo>
                                <a:lnTo>
                                  <a:pt x="14108" y="189717"/>
                                </a:lnTo>
                                <a:lnTo>
                                  <a:pt x="0" y="174468"/>
                                </a:lnTo>
                                <a:lnTo>
                                  <a:pt x="0" y="16203"/>
                                </a:lnTo>
                                <a:lnTo>
                                  <a:pt x="16539" y="0"/>
                                </a:lnTo>
                                <a:lnTo>
                                  <a:pt x="657816" y="0"/>
                                </a:lnTo>
                                <a:lnTo>
                                  <a:pt x="657816" y="190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657860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62" w:right="0" w:firstLine="0"/>
                                <w:jc w:val="left"/>
                                <w:rPr>
                                  <w:b w:val="0"/>
                                  <w:sz w:val="18"/>
                                </w:rPr>
                              </w:pPr>
                              <w:r>
                                <w:rPr>
                                  <w:b w:val="0"/>
                                  <w:color w:val="E86900"/>
                                  <w:spacing w:val="-2"/>
                                  <w:w w:val="110"/>
                                  <w:sz w:val="18"/>
                                </w:rPr>
                                <w:t>1790aa05-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7" o:spid="_x0000_s1026" o:spt="203" style="position:absolute;left:0pt;margin-left:476.15pt;margin-top:7.25pt;height:15pt;width:51.8pt;mso-position-horizontal-relative:page;z-index:251667456;mso-width-relative:page;mso-height-relative:page;" coordsize="657860,190500" o:gfxdata="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D9gXQN2QAAAAoBAAAPAAAAAAAAAAEAIAAAACIA&#10;AABkcnMvZG93bnJldi54bWxQSwECFAAUAAAACACHTuJAaTpjQ+wCAAA3CAAADgAAAAAAAAABACAA&#10;AAAoAQAAZHJzL2Uyb0RvYy54bWxQSwUGAAAAAAYABgBZAQAAhgYAAAAA&#10;">
                <o:lock v:ext="edit" aspectratio="f"/>
                <v:shape id="Graphic 208" o:spid="_x0000_s1026" o:spt="100" style="position:absolute;left:0;top:0;height:190500;width:657860;" fillcolor="#F7F7F7" filled="t" stroked="f" coordsize="657860,190500" o:gfxdata="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26k3bsAAADc&#10;AAAADwAAAAAAAAABACAAAAAiAAAAZHJzL2Rvd25yZXYueG1sUEsBAhQAFAAAAAgAh07iQDMvBZ47&#10;AAAAOQAAABAAAAAAAAAAAQAgAAAACgEAAGRycy9zaGFwZXhtbC54bWxQSwUGAAAAAAYABgBbAQAA&#10;tAMAAAAA&#10;" path="m657816,190441l15953,190441,14108,189717,0,174468,0,16203,16539,0,657816,0,657816,19044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9" o:spid="_x0000_s1026" o:spt="202" type="#_x0000_t202" style="position:absolute;left:0;top:0;height:190500;width:657860;" filled="f" stroked="f" coordsize="21600,21600" o:gfxdata="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n56D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36"/>
                          <w:ind w:left="62" w:right="0" w:firstLine="0"/>
                          <w:jc w:val="left"/>
                          <w:rPr>
                            <w:b w:val="0"/>
                            <w:sz w:val="18"/>
                          </w:rPr>
                        </w:pPr>
                        <w:r>
                          <w:rPr>
                            <w:b w:val="0"/>
                            <w:color w:val="E86900"/>
                            <w:spacing w:val="-2"/>
                            <w:w w:val="110"/>
                            <w:sz w:val="18"/>
                          </w:rPr>
                          <w:t>1790aa05-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  <w:color w:val="33495D"/>
          <w:sz w:val="19"/>
        </w:rPr>
        <w:t>查看实例状态：查看两个实例（</w:t>
      </w:r>
      <w:r>
        <w:rPr>
          <w:rFonts w:hint="eastAsia" w:ascii="等线 Light" w:hAnsi="等线 Light" w:eastAsia="等线 Light" w:cs="等线 Light"/>
          <w:color w:val="33495D"/>
          <w:sz w:val="19"/>
        </w:rPr>
        <w:t>ID</w:t>
      </w:r>
      <w:r>
        <w:rPr>
          <w:rFonts w:hint="eastAsia" w:ascii="等线 Light" w:hAnsi="等线 Light" w:eastAsia="等线 Light" w:cs="等线 Light"/>
          <w:color w:val="33495D"/>
          <w:spacing w:val="-14"/>
          <w:sz w:val="19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sz w:val="19"/>
        </w:rPr>
        <w:t>分别</w:t>
      </w:r>
      <w:r>
        <w:rPr>
          <w:rFonts w:hint="eastAsia" w:ascii="等线 Light" w:hAnsi="等线 Light" w:eastAsia="等线 Light" w:cs="等线 Light"/>
          <w:color w:val="33495D"/>
          <w:spacing w:val="-10"/>
          <w:sz w:val="19"/>
        </w:rPr>
        <w:t>为</w:t>
      </w:r>
      <w:r>
        <w:rPr>
          <w:rFonts w:hint="eastAsia" w:ascii="等线 Light" w:hAnsi="等线 Light" w:eastAsia="等线 Light" w:cs="等线 Light"/>
          <w:color w:val="33495D"/>
          <w:sz w:val="19"/>
        </w:rPr>
        <w:tab/>
      </w:r>
      <w:r>
        <w:rPr>
          <w:rFonts w:hint="eastAsia" w:ascii="等线 Light" w:hAnsi="等线 Light" w:eastAsia="等线 Light" w:cs="等线 Light"/>
          <w:color w:val="33495D"/>
          <w:spacing w:val="-10"/>
          <w:sz w:val="19"/>
        </w:rPr>
        <w:t>和</w:t>
      </w:r>
    </w:p>
    <w:p>
      <w:pPr>
        <w:spacing w:before="7"/>
        <w:ind w:left="110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2540</wp:posOffset>
                </wp:positionV>
                <wp:extent cx="1887855" cy="190500"/>
                <wp:effectExtent l="0" t="0" r="0" b="0"/>
                <wp:wrapNone/>
                <wp:docPr id="210" name="Graphic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85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7855" h="190500">
                              <a:moveTo>
                                <a:pt x="1871706" y="190435"/>
                              </a:moveTo>
                              <a:lnTo>
                                <a:pt x="0" y="190435"/>
                              </a:lnTo>
                              <a:lnTo>
                                <a:pt x="0" y="0"/>
                              </a:lnTo>
                              <a:lnTo>
                                <a:pt x="1871105" y="0"/>
                              </a:lnTo>
                              <a:lnTo>
                                <a:pt x="1873536" y="953"/>
                              </a:lnTo>
                              <a:lnTo>
                                <a:pt x="1887644" y="16199"/>
                              </a:lnTo>
                              <a:lnTo>
                                <a:pt x="1887644" y="174472"/>
                              </a:lnTo>
                              <a:lnTo>
                                <a:pt x="1871706" y="1904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0" o:spid="_x0000_s1026" o:spt="100" style="position:absolute;left:0pt;margin-left:74.5pt;margin-top:0.2pt;height:15pt;width:148.65pt;mso-position-horizontal-relative:page;z-index:-251637760;mso-width-relative:page;mso-height-relative:page;" fillcolor="#F7F7F7" filled="t" stroked="f" coordsize="1887855,190500" o:gfxdata="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KWYG39QAAAAHAQAADwAA&#10;AAAAAAABACAAAAAiAAAAZHJzL2Rvd25yZXYueG1sUEsBAhQAFAAAAAgAh07iQLTxZDZTAgAAdgUA&#10;AA4AAAAAAAAAAQAgAAAAIwEAAGRycy9lMm9Eb2MueG1sUEsFBgAAAAAGAAYAWQEAAOgFAAAAAA==&#10;" path="m1871706,190435l0,190435,0,0,1871105,0,1873536,953,1887644,16199,1887644,174472,1871706,19043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eastAsia" w:ascii="等线 Light" w:hAnsi="等线 Light" w:eastAsia="等线 Light" w:cs="等线 Light"/>
          <w:b w:val="0"/>
          <w:color w:val="E86900"/>
          <w:w w:val="110"/>
          <w:sz w:val="18"/>
        </w:rPr>
        <w:t>0a7b-4af6-97c5-e27dd7b46929</w:t>
      </w:r>
      <w:r>
        <w:rPr>
          <w:rFonts w:hint="eastAsia" w:ascii="等线 Light" w:hAnsi="等线 Light" w:eastAsia="等线 Light" w:cs="等线 Light"/>
          <w:b w:val="0"/>
          <w:color w:val="E86900"/>
          <w:spacing w:val="-6"/>
          <w:w w:val="110"/>
          <w:sz w:val="18"/>
        </w:rPr>
        <w:t xml:space="preserve"> </w:t>
      </w:r>
      <w:r>
        <w:rPr>
          <w:rFonts w:hint="eastAsia" w:ascii="等线 Light" w:hAnsi="等线 Light" w:eastAsia="等线 Light" w:cs="等线 Light"/>
          <w:color w:val="33495D"/>
          <w:w w:val="110"/>
          <w:sz w:val="19"/>
        </w:rPr>
        <w:t>）</w:t>
      </w:r>
      <w:r>
        <w:rPr>
          <w:rFonts w:hint="eastAsia" w:ascii="等线 Light" w:hAnsi="等线 Light" w:eastAsia="等线 Light" w:cs="等线 Light"/>
          <w:color w:val="33495D"/>
          <w:spacing w:val="-2"/>
          <w:w w:val="110"/>
          <w:sz w:val="19"/>
        </w:rPr>
        <w:t>的当前状态。</w:t>
      </w:r>
    </w:p>
    <w:p>
      <w:pPr>
        <w:pStyle w:val="4"/>
        <w:spacing w:before="16"/>
        <w:rPr>
          <w:rFonts w:hint="eastAsia" w:ascii="等线 Light" w:hAnsi="等线 Light" w:eastAsia="等线 Light" w:cs="等线 Light"/>
          <w:sz w:val="12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154940</wp:posOffset>
                </wp:positionV>
                <wp:extent cx="5892165" cy="19685"/>
                <wp:effectExtent l="0" t="0" r="0" b="0"/>
                <wp:wrapTopAndBottom/>
                <wp:docPr id="211" name="Graphic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92165" h="19685">
                              <a:moveTo>
                                <a:pt x="5891743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891743" y="0"/>
                              </a:lnTo>
                              <a:lnTo>
                                <a:pt x="5891743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1" o:spid="_x0000_s1026" o:spt="100" style="position:absolute;left:0pt;margin-left:74.5pt;margin-top:12.2pt;height:1.55pt;width:463.95pt;mso-position-horizontal-relative:page;mso-wrap-distance-bottom:0pt;mso-wrap-distance-top:0pt;z-index:-251601920;mso-width-relative:page;mso-height-relative:page;" fillcolor="#E7E7E7" filled="t" stroked="f" coordsize="5892165,19685" o:gfxdata="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QuxudcAAAAKAQAADwAAAAAAAAABACAAAAAiAAAAZHJzL2Rvd25yZXYueG1sUEsBAhQAFAAA&#10;AAgAh07iQIo0ag4pAgAA6AQAAA4AAAAAAAAAAQAgAAAAJgEAAGRycy9lMm9Eb2MueG1sUEsFBgAA&#10;AAAGAAYAWQEAAMEFAAAAAA==&#10;" path="m5891743,19067l0,19067,0,0,5891743,0,5891743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after="0"/>
        <w:rPr>
          <w:rFonts w:hint="eastAsia" w:ascii="等线 Light" w:hAnsi="等线 Light" w:eastAsia="等线 Light" w:cs="等线 Light"/>
          <w:sz w:val="12"/>
        </w:rPr>
        <w:sectPr>
          <w:pgSz w:w="12240" w:h="15840"/>
          <w:pgMar w:top="480" w:right="1360" w:bottom="280" w:left="1380" w:header="720" w:footer="720" w:gutter="0"/>
          <w:cols w:space="720" w:num="1"/>
        </w:sectPr>
      </w:pPr>
    </w:p>
    <w:p>
      <w:pPr>
        <w:pStyle w:val="2"/>
        <w:rPr>
          <w:rFonts w:hint="eastAsia" w:ascii="等线 Light" w:hAnsi="等线 Light" w:eastAsia="等线 Light" w:cs="等线 Light"/>
        </w:rPr>
      </w:pPr>
      <w:bookmarkStart w:id="17" w:name="binlog处理"/>
      <w:bookmarkEnd w:id="17"/>
      <w:r>
        <w:rPr>
          <w:rFonts w:hint="eastAsia" w:ascii="等线 Light" w:hAnsi="等线 Light" w:eastAsia="等线 Light" w:cs="等线 Light"/>
          <w:color w:val="33495D"/>
          <w:w w:val="80"/>
        </w:rPr>
        <w:t>binlog</w:t>
      </w:r>
      <w:r>
        <w:rPr>
          <w:rFonts w:hint="eastAsia" w:ascii="等线 Light" w:hAnsi="等线 Light" w:eastAsia="等线 Light" w:cs="等线 Light"/>
          <w:color w:val="33495D"/>
          <w:spacing w:val="-5"/>
          <w:w w:val="80"/>
        </w:rPr>
        <w:t>处理</w:t>
      </w:r>
    </w:p>
    <w:p>
      <w:pPr>
        <w:spacing w:before="61"/>
        <w:ind w:left="125" w:right="0" w:firstLine="0"/>
        <w:jc w:val="left"/>
        <w:rPr>
          <w:rFonts w:hint="eastAsia" w:ascii="等线 Light" w:hAnsi="等线 Light" w:eastAsia="等线 Light" w:cs="等线 Light"/>
          <w:b/>
          <w:sz w:val="19"/>
        </w:rPr>
      </w:pPr>
      <w:r>
        <w:rPr>
          <w:rFonts w:hint="eastAsia" w:ascii="等线 Light" w:hAnsi="等线 Light" w:eastAsia="等线 Light" w:cs="等线 Light"/>
          <w:b/>
          <w:color w:val="33495D"/>
          <w:spacing w:val="-3"/>
          <w:sz w:val="19"/>
        </w:rPr>
        <w:t>主库处理</w:t>
      </w:r>
    </w:p>
    <w:p>
      <w:pPr>
        <w:pStyle w:val="9"/>
        <w:numPr>
          <w:ilvl w:val="0"/>
          <w:numId w:val="10"/>
        </w:numPr>
        <w:tabs>
          <w:tab w:val="left" w:pos="658"/>
        </w:tabs>
        <w:spacing w:before="149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查看当前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binlog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位置进行填写</w:t>
      </w:r>
    </w:p>
    <w:p>
      <w:pPr>
        <w:pStyle w:val="4"/>
        <w:spacing w:before="10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97790</wp:posOffset>
                </wp:positionV>
                <wp:extent cx="5539105" cy="801370"/>
                <wp:effectExtent l="0" t="0" r="0" b="0"/>
                <wp:wrapTopAndBottom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801370"/>
                          <a:chOff x="0" y="0"/>
                          <a:chExt cx="5539105" cy="80137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4766" y="4766"/>
                            <a:ext cx="552958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791845">
                                <a:moveTo>
                                  <a:pt x="5518885" y="791285"/>
                                </a:moveTo>
                                <a:lnTo>
                                  <a:pt x="10582" y="791285"/>
                                </a:lnTo>
                                <a:lnTo>
                                  <a:pt x="5529" y="788425"/>
                                </a:lnTo>
                                <a:lnTo>
                                  <a:pt x="4188" y="787472"/>
                                </a:lnTo>
                                <a:lnTo>
                                  <a:pt x="2847" y="785565"/>
                                </a:lnTo>
                                <a:lnTo>
                                  <a:pt x="1814" y="784612"/>
                                </a:lnTo>
                                <a:lnTo>
                                  <a:pt x="362" y="780798"/>
                                </a:lnTo>
                                <a:lnTo>
                                  <a:pt x="0" y="778892"/>
                                </a:lnTo>
                                <a:lnTo>
                                  <a:pt x="0" y="776985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3" y="1906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778892"/>
                                </a:lnTo>
                                <a:lnTo>
                                  <a:pt x="5529105" y="780798"/>
                                </a:lnTo>
                                <a:lnTo>
                                  <a:pt x="5527656" y="784612"/>
                                </a:lnTo>
                                <a:lnTo>
                                  <a:pt x="5526617" y="785565"/>
                                </a:lnTo>
                                <a:lnTo>
                                  <a:pt x="5525282" y="787472"/>
                                </a:lnTo>
                                <a:lnTo>
                                  <a:pt x="5522393" y="789379"/>
                                </a:lnTo>
                                <a:lnTo>
                                  <a:pt x="5518885" y="791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766" y="4766"/>
                            <a:ext cx="552958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791845">
                                <a:moveTo>
                                  <a:pt x="0" y="776985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3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0639" y="953"/>
                                </a:lnTo>
                                <a:lnTo>
                                  <a:pt x="5522393" y="1906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8380" y="8580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776985"/>
                                </a:lnTo>
                                <a:lnTo>
                                  <a:pt x="5529467" y="778892"/>
                                </a:lnTo>
                                <a:lnTo>
                                  <a:pt x="5529105" y="780798"/>
                                </a:lnTo>
                                <a:lnTo>
                                  <a:pt x="5528380" y="782705"/>
                                </a:lnTo>
                                <a:lnTo>
                                  <a:pt x="5527656" y="784612"/>
                                </a:lnTo>
                                <a:lnTo>
                                  <a:pt x="5526617" y="785565"/>
                                </a:lnTo>
                                <a:lnTo>
                                  <a:pt x="5525282" y="787472"/>
                                </a:lnTo>
                                <a:lnTo>
                                  <a:pt x="5523938" y="788425"/>
                                </a:lnTo>
                                <a:lnTo>
                                  <a:pt x="5522393" y="789379"/>
                                </a:lnTo>
                                <a:lnTo>
                                  <a:pt x="5520639" y="790332"/>
                                </a:lnTo>
                                <a:lnTo>
                                  <a:pt x="5518885" y="791285"/>
                                </a:lnTo>
                                <a:lnTo>
                                  <a:pt x="10582" y="791285"/>
                                </a:lnTo>
                                <a:lnTo>
                                  <a:pt x="8828" y="790332"/>
                                </a:lnTo>
                                <a:lnTo>
                                  <a:pt x="7073" y="789379"/>
                                </a:lnTo>
                                <a:lnTo>
                                  <a:pt x="5529" y="788425"/>
                                </a:lnTo>
                                <a:lnTo>
                                  <a:pt x="4188" y="787472"/>
                                </a:lnTo>
                                <a:lnTo>
                                  <a:pt x="2847" y="785565"/>
                                </a:lnTo>
                                <a:lnTo>
                                  <a:pt x="1814" y="784612"/>
                                </a:lnTo>
                                <a:lnTo>
                                  <a:pt x="1088" y="782705"/>
                                </a:lnTo>
                                <a:lnTo>
                                  <a:pt x="362" y="780798"/>
                                </a:lnTo>
                                <a:lnTo>
                                  <a:pt x="0" y="778892"/>
                                </a:lnTo>
                                <a:lnTo>
                                  <a:pt x="0" y="776985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9533" y="47667"/>
                            <a:ext cx="5520055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705485">
                                <a:moveTo>
                                  <a:pt x="5519934" y="705483"/>
                                </a:moveTo>
                                <a:lnTo>
                                  <a:pt x="0" y="705483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70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4824" y="12393"/>
                            <a:ext cx="5509895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[root@mysql-5710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65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5"/>
                                  <w:sz w:val="16"/>
                                </w:rPr>
                                <w:t>~]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6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66"/>
                                  <w:w w:val="12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25"/>
                                  <w:sz w:val="16"/>
                                </w:rPr>
                                <w:t>/var/lib/mysql/data/mysql-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25"/>
                                  <w:sz w:val="16"/>
                                </w:rPr>
                                <w:t>bin.index</w:t>
                              </w:r>
                            </w:p>
                            <w:p>
                              <w:pPr>
                                <w:spacing w:before="59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/var/lib/mysql/data/mysql-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5"/>
                                  <w:sz w:val="16"/>
                                </w:rPr>
                                <w:t>bin.000599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/var/lib/mysql/data/mysql-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5"/>
                                  <w:sz w:val="16"/>
                                </w:rPr>
                                <w:t>bin.000600</w:t>
                              </w:r>
                            </w:p>
                            <w:p>
                              <w:pPr>
                                <w:spacing w:before="59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/var/lib/mysql/data/mysql-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5"/>
                                  <w:sz w:val="16"/>
                                </w:rPr>
                                <w:t>bin.000601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" o:spid="_x0000_s1026" o:spt="203" style="position:absolute;left:0pt;margin-left:102.3pt;margin-top:7.7pt;height:63.1pt;width:436.15pt;mso-position-horizontal-relative:page;mso-wrap-distance-bottom:0pt;mso-wrap-distance-top:0pt;z-index:-251600896;mso-width-relative:page;mso-height-relative:page;" coordsize="5539105,801370" o:gfxdata="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">
                <o:lock v:ext="edit" aspectratio="f"/>
                <v:shape id="Graphic 213" o:spid="_x0000_s1026" o:spt="100" style="position:absolute;left:4766;top:4766;height:791845;width:5529580;" fillcolor="#F7F7F7" filled="t" stroked="f" coordsize="5529580,791845" o:gfxdata="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KK9Pb4A&#10;AADcAAAADwAAAAAAAAABACAAAAAiAAAAZHJzL2Rvd25yZXYueG1sUEsBAhQAFAAAAAgAh07iQDMv&#10;BZ47AAAAOQAAABAAAAAAAAAAAQAgAAAADQEAAGRycy9zaGFwZXhtbC54bWxQSwUGAAAAAAYABgBb&#10;AQAAtwMAAAAA&#10;" path="m5518885,791285l10582,791285,5529,788425,4188,787472,2847,785565,1814,784612,362,780798,0,778892,0,776985,0,12393,362,10486,1814,6673,2847,5720,4188,3813,7073,1906,10582,0,5518885,0,5523938,2860,5525282,3813,5526617,5720,5527656,6673,5529105,10486,5529467,12393,5529467,778892,5529105,780798,5527656,784612,5526617,785565,5525282,787472,5522393,789379,5518885,7912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4" o:spid="_x0000_s1026" o:spt="100" style="position:absolute;left:4766;top:4766;height:791845;width:5529580;" filled="f" stroked="t" coordsize="5529580,791845" o:gfxdata="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Pq+DvQAA&#10;ANwAAAAPAAAAAAAAAAEAIAAAACIAAABkcnMvZG93bnJldi54bWxQSwECFAAUAAAACACHTuJAMy8F&#10;njsAAAA5AAAAEAAAAAAAAAABACAAAAAMAQAAZHJzL3NoYXBleG1sLnhtbFBLBQYAAAAABgAGAFsB&#10;AAC2AwAAAAA=&#10;" path="m0,776985l0,14300,0,12393,362,10486,1088,8580,1814,6673,2847,5720,4188,3813,5529,2860,7073,1906,8828,953,10582,0,5518885,0,5520639,953,5522393,1906,5523938,2860,5525282,3813,5526617,5720,5527656,6673,5528380,8580,5529105,10486,5529467,12393,5529467,14300,5529467,776985,5529467,778892,5529105,780798,5528380,782705,5527656,784612,5526617,785565,5525282,787472,5523938,788425,5522393,789379,5520639,790332,5518885,791285,10582,791285,8828,790332,7073,789379,5529,788425,4188,787472,2847,785565,1814,784612,1088,782705,362,780798,0,778892,0,776985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215" o:spid="_x0000_s1026" o:spt="100" style="position:absolute;left:9533;top:47667;height:705485;width:5520055;" fillcolor="#F7F7F7" filled="t" stroked="f" coordsize="5520055,705485" o:gfxdata="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Dt+/b4A&#10;AADcAAAADwAAAAAAAAABACAAAAAiAAAAZHJzL2Rvd25yZXYueG1sUEsBAhQAFAAAAAgAh07iQDMv&#10;BZ47AAAAOQAAABAAAAAAAAAAAQAgAAAADQEAAGRycy9zaGFwZXhtbC54bWxQSwUGAAAAAAYABgBb&#10;AQAAtwMAAAAA&#10;" path="m5519934,705483l0,705483,0,0,5519934,0,5519934,7054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6" o:spid="_x0000_s1026" o:spt="202" type="#_x0000_t202" style="position:absolute;left:14824;top:12393;height:776605;width:5509895;" filled="f" stroked="f" coordsize="21600,21600" o:gfxdata="UEsDBAoAAAAAAIdO4kAAAAAAAAAAAAAAAAAEAAAAZHJzL1BLAwQUAAAACACHTuJAGdmcL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mc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[root@mysql-5710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65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5"/>
                            <w:sz w:val="16"/>
                          </w:rPr>
                          <w:t>~]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6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cat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66"/>
                            <w:w w:val="12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25"/>
                            <w:sz w:val="16"/>
                          </w:rPr>
                          <w:t>/var/lib/mysql/data/mysql-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25"/>
                            <w:sz w:val="16"/>
                          </w:rPr>
                          <w:t>bin.index</w:t>
                        </w:r>
                      </w:p>
                      <w:p>
                        <w:pPr>
                          <w:spacing w:before="59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/var/lib/mysql/data/mysql-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5"/>
                            <w:sz w:val="16"/>
                          </w:rPr>
                          <w:t>bin.000599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/var/lib/mysql/data/mysql-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5"/>
                            <w:sz w:val="16"/>
                          </w:rPr>
                          <w:t>bin.000600</w:t>
                        </w:r>
                      </w:p>
                      <w:p>
                        <w:pPr>
                          <w:spacing w:before="59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/var/lib/mysql/data/mysql-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5"/>
                            <w:sz w:val="16"/>
                          </w:rPr>
                          <w:t>bin.000601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>
      <w:pPr>
        <w:pStyle w:val="9"/>
        <w:numPr>
          <w:ilvl w:val="0"/>
          <w:numId w:val="10"/>
        </w:numPr>
        <w:tabs>
          <w:tab w:val="left" w:pos="658"/>
        </w:tabs>
        <w:spacing w:before="138" w:after="0" w:line="240" w:lineRule="auto"/>
        <w:ind w:left="658" w:right="0" w:hanging="277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z w:val="19"/>
        </w:rPr>
        <w:t>将查询到的</w:t>
      </w:r>
      <w:r>
        <w:rPr>
          <w:rFonts w:hint="eastAsia" w:ascii="等线 Light" w:hAnsi="等线 Light" w:eastAsia="等线 Light" w:cs="等线 Light"/>
          <w:color w:val="33495D"/>
          <w:sz w:val="19"/>
        </w:rPr>
        <w:t>binlog</w:t>
      </w: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最小的一条进行填写到对应位置</w:t>
      </w:r>
    </w:p>
    <w:p>
      <w:pPr>
        <w:pStyle w:val="4"/>
        <w:spacing w:before="10"/>
        <w:rPr>
          <w:rFonts w:hint="eastAsia" w:ascii="等线 Light" w:hAnsi="等线 Light" w:eastAsia="等线 Light" w:cs="等线 Light"/>
          <w:sz w:val="7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97790</wp:posOffset>
                </wp:positionV>
                <wp:extent cx="5539105" cy="1163320"/>
                <wp:effectExtent l="0" t="0" r="0" b="0"/>
                <wp:wrapTopAndBottom/>
                <wp:docPr id="217" name="Group 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1163320"/>
                          <a:chOff x="0" y="0"/>
                          <a:chExt cx="5539105" cy="1163320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4766" y="4766"/>
                            <a:ext cx="5529580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153795">
                                <a:moveTo>
                                  <a:pt x="5518885" y="1153561"/>
                                </a:moveTo>
                                <a:lnTo>
                                  <a:pt x="10582" y="1153561"/>
                                </a:lnTo>
                                <a:lnTo>
                                  <a:pt x="5529" y="1150701"/>
                                </a:lnTo>
                                <a:lnTo>
                                  <a:pt x="4188" y="1149747"/>
                                </a:lnTo>
                                <a:lnTo>
                                  <a:pt x="2847" y="1147841"/>
                                </a:lnTo>
                                <a:lnTo>
                                  <a:pt x="1814" y="1146887"/>
                                </a:lnTo>
                                <a:lnTo>
                                  <a:pt x="362" y="1143074"/>
                                </a:lnTo>
                                <a:lnTo>
                                  <a:pt x="0" y="1141167"/>
                                </a:lnTo>
                                <a:lnTo>
                                  <a:pt x="0" y="1139261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3" y="1906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141167"/>
                                </a:lnTo>
                                <a:lnTo>
                                  <a:pt x="5529105" y="1143074"/>
                                </a:lnTo>
                                <a:lnTo>
                                  <a:pt x="5527656" y="1146887"/>
                                </a:lnTo>
                                <a:lnTo>
                                  <a:pt x="5526617" y="1147841"/>
                                </a:lnTo>
                                <a:lnTo>
                                  <a:pt x="5525282" y="1149747"/>
                                </a:lnTo>
                                <a:lnTo>
                                  <a:pt x="5522393" y="1151654"/>
                                </a:lnTo>
                                <a:lnTo>
                                  <a:pt x="5518885" y="1153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766" y="4766"/>
                            <a:ext cx="5529580" cy="115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153795">
                                <a:moveTo>
                                  <a:pt x="0" y="1139261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3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0639" y="953"/>
                                </a:lnTo>
                                <a:lnTo>
                                  <a:pt x="5522393" y="1906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8380" y="8580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1139261"/>
                                </a:lnTo>
                                <a:lnTo>
                                  <a:pt x="5529467" y="1141167"/>
                                </a:lnTo>
                                <a:lnTo>
                                  <a:pt x="5529105" y="1143074"/>
                                </a:lnTo>
                                <a:lnTo>
                                  <a:pt x="5528380" y="1144981"/>
                                </a:lnTo>
                                <a:lnTo>
                                  <a:pt x="5527656" y="1146887"/>
                                </a:lnTo>
                                <a:lnTo>
                                  <a:pt x="5526617" y="1147841"/>
                                </a:lnTo>
                                <a:lnTo>
                                  <a:pt x="5525282" y="1149747"/>
                                </a:lnTo>
                                <a:lnTo>
                                  <a:pt x="5523938" y="1150701"/>
                                </a:lnTo>
                                <a:lnTo>
                                  <a:pt x="5522393" y="1151654"/>
                                </a:lnTo>
                                <a:lnTo>
                                  <a:pt x="5520639" y="1152608"/>
                                </a:lnTo>
                                <a:lnTo>
                                  <a:pt x="5518885" y="1153561"/>
                                </a:lnTo>
                                <a:lnTo>
                                  <a:pt x="10582" y="1153561"/>
                                </a:lnTo>
                                <a:lnTo>
                                  <a:pt x="8828" y="1152608"/>
                                </a:lnTo>
                                <a:lnTo>
                                  <a:pt x="7073" y="1151654"/>
                                </a:lnTo>
                                <a:lnTo>
                                  <a:pt x="5529" y="1150701"/>
                                </a:lnTo>
                                <a:lnTo>
                                  <a:pt x="4188" y="1149747"/>
                                </a:lnTo>
                                <a:lnTo>
                                  <a:pt x="2847" y="1147841"/>
                                </a:lnTo>
                                <a:lnTo>
                                  <a:pt x="1814" y="1146887"/>
                                </a:lnTo>
                                <a:lnTo>
                                  <a:pt x="1088" y="1144981"/>
                                </a:lnTo>
                                <a:lnTo>
                                  <a:pt x="362" y="1143074"/>
                                </a:lnTo>
                                <a:lnTo>
                                  <a:pt x="0" y="1141167"/>
                                </a:lnTo>
                                <a:lnTo>
                                  <a:pt x="0" y="1139261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9533" y="47667"/>
                            <a:ext cx="5520055" cy="1068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1068070">
                                <a:moveTo>
                                  <a:pt x="5519934" y="1067759"/>
                                </a:moveTo>
                                <a:lnTo>
                                  <a:pt x="0" y="1067759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10677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14824" y="12393"/>
                            <a:ext cx="550989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 w:line="324" w:lineRule="auto"/>
                                <w:ind w:left="164" w:right="2378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root@mysql-5710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2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 xml:space="preserve">#cat/etc/trove/conf.d/binlog.conf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5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35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35"/>
                                  <w:sz w:val="16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0" w:line="197" w:lineRule="exact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3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bin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15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spacing w:val="-2"/>
                                  <w:w w:val="115"/>
                                  <w:sz w:val="16"/>
                                </w:rPr>
                                <w:t>000002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76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79"/>
                                  <w:w w:val="11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15"/>
                                  <w:sz w:val="16"/>
                                </w:rPr>
                                <w:t>COMPLETED</w:t>
                              </w:r>
                            </w:p>
                            <w:p>
                              <w:pPr>
                                <w:spacing w:before="114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!!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将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“name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mysql-bin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>000002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”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更改为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2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“mysql-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>bin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spacing w:val="-2"/>
                                  <w:w w:val="120"/>
                                  <w:sz w:val="16"/>
                                </w:rPr>
                                <w:t>000598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>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7" o:spid="_x0000_s1026" o:spt="203" style="position:absolute;left:0pt;margin-left:102.3pt;margin-top:7.7pt;height:91.6pt;width:436.15pt;mso-position-horizontal-relative:page;mso-wrap-distance-bottom:0pt;mso-wrap-distance-top:0pt;z-index:-251600896;mso-width-relative:page;mso-height-relative:page;" coordsize="5539105,1163320" o:gfxdata="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">
                <o:lock v:ext="edit" aspectratio="f"/>
                <v:shape id="Graphic 218" o:spid="_x0000_s1026" o:spt="100" style="position:absolute;left:4766;top:4766;height:1153795;width:5529580;" fillcolor="#F7F7F7" filled="t" stroked="f" coordsize="5529580,1153795" o:gfxdata="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lWQtrsAAADc&#10;AAAADwAAAAAAAAABACAAAAAiAAAAZHJzL2Rvd25yZXYueG1sUEsBAhQAFAAAAAgAh07iQDMvBZ47&#10;AAAAOQAAABAAAAAAAAAAAQAgAAAACgEAAGRycy9zaGFwZXhtbC54bWxQSwUGAAAAAAYABgBbAQAA&#10;tAMAAAAA&#10;" path="m5518885,1153561l10582,1153561,5529,1150701,4188,1149747,2847,1147841,1814,1146887,362,1143074,0,1141167,0,1139261,0,12393,362,10486,1814,6673,2847,5720,4188,3813,7073,1906,10582,0,5518885,0,5523938,2860,5525282,3813,5526617,5720,5527656,6673,5529105,10486,5529467,12393,5529467,1141167,5529105,1143074,5527656,1146887,5526617,1147841,5525282,1149747,5522393,1151654,5518885,115356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9" o:spid="_x0000_s1026" o:spt="100" style="position:absolute;left:4766;top:4766;height:1153795;width:5529580;" filled="f" stroked="t" coordsize="5529580,1153795" o:gfxdata="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lsemr4A&#10;AADcAAAADwAAAAAAAAABACAAAAAiAAAAZHJzL2Rvd25yZXYueG1sUEsBAhQAFAAAAAgAh07iQDMv&#10;BZ47AAAAOQAAABAAAAAAAAAAAQAgAAAADQEAAGRycy9zaGFwZXhtbC54bWxQSwUGAAAAAAYABgBb&#10;AQAAtwMAAAAA&#10;" path="m0,1139261l0,14300,0,12393,362,10486,1088,8580,1814,6673,2847,5720,4188,3813,5529,2860,7073,1906,8828,953,10582,0,5518885,0,5520639,953,5522393,1906,5523938,2860,5525282,3813,5526617,5720,5527656,6673,5528380,8580,5529105,10486,5529467,12393,5529467,14300,5529467,1139261,5529467,1141167,5529105,1143074,5528380,1144981,5527656,1146887,5526617,1147841,5525282,1149747,5523938,1150701,5522393,1151654,5520639,1152608,5518885,1153561,10582,1153561,8828,1152608,7073,1151654,5529,1150701,4188,1149747,2847,1147841,1814,1146887,1088,1144981,362,1143074,0,1141167,0,1139261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220" o:spid="_x0000_s1026" o:spt="100" style="position:absolute;left:9533;top:47667;height:1068070;width:5520055;" fillcolor="#F7F7F7" filled="t" stroked="f" coordsize="5520055,1068070" o:gfxdata="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LlVrsAAADc&#10;AAAADwAAAAAAAAABACAAAAAiAAAAZHJzL2Rvd25yZXYueG1sUEsBAhQAFAAAAAgAh07iQDMvBZ47&#10;AAAAOQAAABAAAAAAAAAAAQAgAAAACgEAAGRycy9zaGFwZXhtbC54bWxQSwUGAAAAAAYABgBbAQAA&#10;tAMAAAAA&#10;" path="m5519934,1067759l0,1067759,0,0,5519934,0,5519934,10677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1" o:spid="_x0000_s1026" o:spt="202" type="#_x0000_t202" style="position:absolute;left:14824;top:12393;height:1138555;width:5509895;" filled="f" stroked="f" coordsize="21600,21600" o:gfxdata="UEsDBAoAAAAAAIdO4kAAAAAAAAAAAAAAAAAEAAAAZHJzL1BLAwQUAAAACACHTuJAWFzO5b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AUO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czuW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 w:line="324" w:lineRule="auto"/>
                          <w:ind w:left="164" w:right="2378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root@mysql-5710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2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 xml:space="preserve">#cat/etc/trove/conf.d/binlog.conf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5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35"/>
                            <w:sz w:val="16"/>
                          </w:rPr>
                          <w:t>DEFAULT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35"/>
                            <w:sz w:val="16"/>
                          </w:rPr>
                          <w:t>]</w:t>
                        </w:r>
                      </w:p>
                      <w:p>
                        <w:pPr>
                          <w:spacing w:before="0" w:line="197" w:lineRule="exact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3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bin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15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spacing w:val="-2"/>
                            <w:w w:val="115"/>
                            <w:sz w:val="16"/>
                          </w:rPr>
                          <w:t>000002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76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79"/>
                            <w:w w:val="11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15"/>
                            <w:sz w:val="16"/>
                          </w:rPr>
                          <w:t>COMPLETED</w:t>
                        </w:r>
                      </w:p>
                      <w:p>
                        <w:pPr>
                          <w:spacing w:before="114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!!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将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“name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mysql-bin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0"/>
                            <w:sz w:val="16"/>
                          </w:rPr>
                          <w:t>000002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”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更改为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2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“mysql-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>bin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spacing w:val="-2"/>
                            <w:w w:val="120"/>
                            <w:sz w:val="16"/>
                          </w:rPr>
                          <w:t>000598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>”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1651635</wp:posOffset>
            </wp:positionH>
            <wp:positionV relativeFrom="paragraph">
              <wp:posOffset>1355725</wp:posOffset>
            </wp:positionV>
            <wp:extent cx="4819650" cy="4238625"/>
            <wp:effectExtent l="0" t="0" r="0" b="0"/>
            <wp:wrapTopAndBottom/>
            <wp:docPr id="222" name="Imag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9663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6"/>
        <w:rPr>
          <w:rFonts w:hint="eastAsia" w:ascii="等线 Light" w:hAnsi="等线 Light" w:eastAsia="等线 Light" w:cs="等线 Light"/>
          <w:sz w:val="7"/>
        </w:rPr>
      </w:pPr>
    </w:p>
    <w:p>
      <w:pPr>
        <w:spacing w:before="118"/>
        <w:ind w:left="125" w:right="0" w:firstLine="0"/>
        <w:jc w:val="left"/>
        <w:rPr>
          <w:rFonts w:hint="eastAsia" w:ascii="等线 Light" w:hAnsi="等线 Light" w:eastAsia="等线 Light" w:cs="等线 Light"/>
          <w:b/>
          <w:sz w:val="19"/>
        </w:rPr>
      </w:pPr>
      <w:r>
        <w:rPr>
          <w:rFonts w:hint="eastAsia" w:ascii="等线 Light" w:hAnsi="等线 Light" w:eastAsia="等线 Light" w:cs="等线 Light"/>
          <w:b/>
          <w:color w:val="33495D"/>
          <w:spacing w:val="-3"/>
          <w:sz w:val="19"/>
        </w:rPr>
        <w:t>从库处理</w:t>
      </w:r>
    </w:p>
    <w:p>
      <w:pPr>
        <w:pStyle w:val="9"/>
        <w:numPr>
          <w:ilvl w:val="0"/>
          <w:numId w:val="11"/>
        </w:numPr>
        <w:tabs>
          <w:tab w:val="left" w:pos="658"/>
        </w:tabs>
        <w:spacing w:before="149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查看当前</w:t>
      </w:r>
      <w:r>
        <w:rPr>
          <w:rFonts w:hint="eastAsia" w:ascii="等线 Light" w:hAnsi="等线 Light" w:eastAsia="等线 Light" w:cs="等线 Light"/>
          <w:color w:val="33495D"/>
          <w:spacing w:val="-2"/>
          <w:sz w:val="19"/>
        </w:rPr>
        <w:t>binlog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位置进行填写</w:t>
      </w:r>
    </w:p>
    <w:p>
      <w:pPr>
        <w:pStyle w:val="4"/>
        <w:spacing w:before="1"/>
        <w:rPr>
          <w:rFonts w:hint="eastAsia" w:ascii="等线 Light" w:hAnsi="等线 Light" w:eastAsia="等线 Light" w:cs="等线 Light"/>
          <w:sz w:val="12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145415</wp:posOffset>
                </wp:positionV>
                <wp:extent cx="5539105" cy="19685"/>
                <wp:effectExtent l="0" t="0" r="0" b="0"/>
                <wp:wrapTopAndBottom/>
                <wp:docPr id="223" name="Graphic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10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 h="19685">
                              <a:moveTo>
                                <a:pt x="5539001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539001" y="0"/>
                              </a:lnTo>
                              <a:lnTo>
                                <a:pt x="5539001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3" o:spid="_x0000_s1026" o:spt="100" style="position:absolute;left:0pt;margin-left:102.3pt;margin-top:11.45pt;height:1.55pt;width:436.15pt;mso-position-horizontal-relative:page;mso-wrap-distance-bottom:0pt;mso-wrap-distance-top:0pt;z-index:-251599872;mso-width-relative:page;mso-height-relative:page;" fillcolor="#E7E7E7" filled="t" stroked="f" coordsize="5539105,19685" o:gfxdata="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h6EMV2QAAAAoBAAAPAAAAAAAAAAEAIAAAACIAAABkcnMvZG93bnJldi54bWxQSwECFAAU&#10;AAAACACHTuJAU89PpCkCAADoBAAADgAAAAAAAAABACAAAAAoAQAAZHJzL2Uyb0RvYy54bWxQSwUG&#10;AAAAAAYABgBZAQAAwwUAAAAA&#10;" path="m5539001,19067l0,19067,0,0,5539001,0,5539001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before="228"/>
        <w:ind w:left="658" w:right="0" w:firstLine="0"/>
        <w:jc w:val="left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！！注意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binglog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修改，根据旧主机查询出来的主从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binlog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进行修改如：</w:t>
      </w:r>
      <w:r>
        <w:rPr>
          <w:rFonts w:hint="eastAsia" w:ascii="等线 Light" w:hAnsi="等线 Light" w:eastAsia="等线 Light" w:cs="等线 Light"/>
          <w:color w:val="33495D"/>
          <w:spacing w:val="-4"/>
          <w:sz w:val="19"/>
        </w:rPr>
        <w:t>mysql-bin.000598</w:t>
      </w:r>
    </w:p>
    <w:p>
      <w:pPr>
        <w:pStyle w:val="4"/>
        <w:spacing w:before="1"/>
        <w:rPr>
          <w:rFonts w:hint="eastAsia" w:ascii="等线 Light" w:hAnsi="等线 Light" w:eastAsia="等线 Light" w:cs="等线 Light"/>
          <w:sz w:val="18"/>
        </w:rPr>
      </w:pPr>
      <w:r>
        <w:rPr>
          <w:rFonts w:hint="eastAsia" w:ascii="等线 Light" w:hAnsi="等线 Light" w:eastAsia="等线 Light" w:cs="等线 Light"/>
        </w:rP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154305</wp:posOffset>
                </wp:positionV>
                <wp:extent cx="5539105" cy="19685"/>
                <wp:effectExtent l="0" t="0" r="0" b="0"/>
                <wp:wrapTopAndBottom/>
                <wp:docPr id="224" name="Graphic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9105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105" h="19685">
                              <a:moveTo>
                                <a:pt x="5539001" y="19067"/>
                              </a:moveTo>
                              <a:lnTo>
                                <a:pt x="0" y="19067"/>
                              </a:lnTo>
                              <a:lnTo>
                                <a:pt x="0" y="0"/>
                              </a:lnTo>
                              <a:lnTo>
                                <a:pt x="5539001" y="0"/>
                              </a:lnTo>
                              <a:lnTo>
                                <a:pt x="5539001" y="190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4" o:spid="_x0000_s1026" o:spt="100" style="position:absolute;left:0pt;margin-left:102.3pt;margin-top:12.15pt;height:1.55pt;width:436.15pt;mso-position-horizontal-relative:page;mso-wrap-distance-bottom:0pt;mso-wrap-distance-top:0pt;z-index:-251598848;mso-width-relative:page;mso-height-relative:page;" fillcolor="#E7E7E7" filled="t" stroked="f" coordsize="5539105,19685" o:gfxdata="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KW6sE2QAAAAoBAAAPAAAAAAAAAAEAIAAAACIAAABkcnMvZG93bnJldi54bWxQSwECFAAU&#10;AAAACACHTuJAJ1t+zikCAADoBAAADgAAAAAAAAABACAAAAAoAQAAZHJzL2Uyb0RvYy54bWxQSwUG&#10;AAAAAAYABgBZAQAAwwUAAAAA&#10;" path="m5539001,19067l0,19067,0,0,5539001,0,5539001,1906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>
      <w:pPr>
        <w:spacing w:after="0"/>
        <w:rPr>
          <w:rFonts w:hint="eastAsia" w:ascii="等线 Light" w:hAnsi="等线 Light" w:eastAsia="等线 Light" w:cs="等线 Light"/>
          <w:sz w:val="18"/>
        </w:rPr>
        <w:sectPr>
          <w:pgSz w:w="12240" w:h="15840"/>
          <w:pgMar w:top="480" w:right="1360" w:bottom="280" w:left="1380" w:header="720" w:footer="720" w:gutter="0"/>
          <w:cols w:space="720" w:num="1"/>
        </w:sectPr>
      </w:pPr>
    </w:p>
    <w:p>
      <w:pPr>
        <w:pStyle w:val="4"/>
        <w:ind w:left="665"/>
        <w:rPr>
          <w:rFonts w:hint="eastAsia" w:ascii="等线 Light" w:hAnsi="等线 Light" w:eastAsia="等线 Light" w:cs="等线 Light"/>
          <w:sz w:val="20"/>
        </w:rPr>
      </w:pPr>
      <w:r>
        <w:rPr>
          <w:rFonts w:hint="eastAsia" w:ascii="等线 Light" w:hAnsi="等线 Light" w:eastAsia="等线 Light" w:cs="等线 Light"/>
          <w:sz w:val="20"/>
        </w:rPr>
        <mc:AlternateContent>
          <mc:Choice Requires="wpg">
            <w:drawing>
              <wp:inline distT="0" distB="0" distL="0" distR="0">
                <wp:extent cx="5539105" cy="801370"/>
                <wp:effectExtent l="9525" t="0" r="4445" b="8254"/>
                <wp:docPr id="225" name="Group 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801370"/>
                          <a:chOff x="0" y="0"/>
                          <a:chExt cx="5539105" cy="80137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4766" y="4766"/>
                            <a:ext cx="552958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791845">
                                <a:moveTo>
                                  <a:pt x="5518885" y="791285"/>
                                </a:moveTo>
                                <a:lnTo>
                                  <a:pt x="10582" y="791285"/>
                                </a:lnTo>
                                <a:lnTo>
                                  <a:pt x="5529" y="788425"/>
                                </a:lnTo>
                                <a:lnTo>
                                  <a:pt x="4188" y="787472"/>
                                </a:lnTo>
                                <a:lnTo>
                                  <a:pt x="2847" y="785565"/>
                                </a:lnTo>
                                <a:lnTo>
                                  <a:pt x="1814" y="784612"/>
                                </a:lnTo>
                                <a:lnTo>
                                  <a:pt x="362" y="780798"/>
                                </a:lnTo>
                                <a:lnTo>
                                  <a:pt x="0" y="778892"/>
                                </a:lnTo>
                                <a:lnTo>
                                  <a:pt x="0" y="776985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3" y="1906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778892"/>
                                </a:lnTo>
                                <a:lnTo>
                                  <a:pt x="5529105" y="780798"/>
                                </a:lnTo>
                                <a:lnTo>
                                  <a:pt x="5527656" y="784612"/>
                                </a:lnTo>
                                <a:lnTo>
                                  <a:pt x="5526617" y="785565"/>
                                </a:lnTo>
                                <a:lnTo>
                                  <a:pt x="5525282" y="787472"/>
                                </a:lnTo>
                                <a:lnTo>
                                  <a:pt x="5522393" y="789379"/>
                                </a:lnTo>
                                <a:lnTo>
                                  <a:pt x="5518885" y="791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766" y="4766"/>
                            <a:ext cx="5529580" cy="79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791845">
                                <a:moveTo>
                                  <a:pt x="0" y="776985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3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0639" y="953"/>
                                </a:lnTo>
                                <a:lnTo>
                                  <a:pt x="5522393" y="1906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8380" y="8580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776985"/>
                                </a:lnTo>
                                <a:lnTo>
                                  <a:pt x="5529467" y="778892"/>
                                </a:lnTo>
                                <a:lnTo>
                                  <a:pt x="5529105" y="780798"/>
                                </a:lnTo>
                                <a:lnTo>
                                  <a:pt x="5528380" y="782705"/>
                                </a:lnTo>
                                <a:lnTo>
                                  <a:pt x="5527656" y="784612"/>
                                </a:lnTo>
                                <a:lnTo>
                                  <a:pt x="5526617" y="785565"/>
                                </a:lnTo>
                                <a:lnTo>
                                  <a:pt x="5525282" y="787472"/>
                                </a:lnTo>
                                <a:lnTo>
                                  <a:pt x="5523938" y="788425"/>
                                </a:lnTo>
                                <a:lnTo>
                                  <a:pt x="5522393" y="789379"/>
                                </a:lnTo>
                                <a:lnTo>
                                  <a:pt x="5520639" y="790332"/>
                                </a:lnTo>
                                <a:lnTo>
                                  <a:pt x="5518885" y="791285"/>
                                </a:lnTo>
                                <a:lnTo>
                                  <a:pt x="10582" y="791285"/>
                                </a:lnTo>
                                <a:lnTo>
                                  <a:pt x="8828" y="790332"/>
                                </a:lnTo>
                                <a:lnTo>
                                  <a:pt x="7073" y="789379"/>
                                </a:lnTo>
                                <a:lnTo>
                                  <a:pt x="5529" y="788425"/>
                                </a:lnTo>
                                <a:lnTo>
                                  <a:pt x="4188" y="787472"/>
                                </a:lnTo>
                                <a:lnTo>
                                  <a:pt x="2847" y="785565"/>
                                </a:lnTo>
                                <a:lnTo>
                                  <a:pt x="1814" y="784612"/>
                                </a:lnTo>
                                <a:lnTo>
                                  <a:pt x="1088" y="782705"/>
                                </a:lnTo>
                                <a:lnTo>
                                  <a:pt x="362" y="780798"/>
                                </a:lnTo>
                                <a:lnTo>
                                  <a:pt x="0" y="778892"/>
                                </a:lnTo>
                                <a:lnTo>
                                  <a:pt x="0" y="776985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9533" y="47667"/>
                            <a:ext cx="5520055" cy="705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705485">
                                <a:moveTo>
                                  <a:pt x="5519934" y="705483"/>
                                </a:moveTo>
                                <a:lnTo>
                                  <a:pt x="0" y="705483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7054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4824" y="12393"/>
                            <a:ext cx="5509895" cy="776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[root@mysql-5710-slave-1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8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~]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#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8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cat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18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>/var/lib/mysql/data/mysql-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spacing w:val="-2"/>
                                  <w:w w:val="130"/>
                                  <w:sz w:val="16"/>
                                </w:rPr>
                                <w:t>bin.index</w:t>
                              </w:r>
                            </w:p>
                            <w:p>
                              <w:pPr>
                                <w:spacing w:before="59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/var/lib/mysql/data/mysql-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0"/>
                                  <w:sz w:val="16"/>
                                </w:rPr>
                                <w:t>bin.000599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/var/lib/mysql/data/mysql-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0"/>
                                  <w:sz w:val="16"/>
                                </w:rPr>
                                <w:t>bin.000600</w:t>
                              </w:r>
                            </w:p>
                            <w:p>
                              <w:pPr>
                                <w:spacing w:before="74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/var/lib/mysql/data/mysql-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0"/>
                                  <w:sz w:val="16"/>
                                </w:rPr>
                                <w:t>bin.000601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5" o:spid="_x0000_s1026" o:spt="203" style="height:63.1pt;width:436.15pt;" coordsize="5539105,801370" o:gfxdata="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">
                <o:lock v:ext="edit" aspectratio="f"/>
                <v:shape id="Graphic 226" o:spid="_x0000_s1026" o:spt="100" style="position:absolute;left:4766;top:4766;height:791845;width:5529580;" fillcolor="#F7F7F7" filled="t" stroked="f" coordsize="5529580,791845" o:gfxdata="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rnUGL4A&#10;AADcAAAADwAAAAAAAAABACAAAAAiAAAAZHJzL2Rvd25yZXYueG1sUEsBAhQAFAAAAAgAh07iQDMv&#10;BZ47AAAAOQAAABAAAAAAAAAAAQAgAAAADQEAAGRycy9zaGFwZXhtbC54bWxQSwUGAAAAAAYABgBb&#10;AQAAtwMAAAAA&#10;" path="m5518885,791285l10582,791285,5529,788425,4188,787472,2847,785565,1814,784612,362,780798,0,778892,0,776985,0,12393,362,10486,1814,6673,2847,5720,4188,3813,7073,1906,10582,0,5518885,0,5523938,2860,5525282,3813,5526617,5720,5527656,6673,5529105,10486,5529467,12393,5529467,778892,5529105,780798,5527656,784612,5526617,785565,5525282,787472,5522393,789379,5518885,79128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7" o:spid="_x0000_s1026" o:spt="100" style="position:absolute;left:4766;top:4766;height:791845;width:5529580;" filled="f" stroked="t" coordsize="5529580,791845" o:gfxdata="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D7Sb4A&#10;AADcAAAADwAAAAAAAAABACAAAAAiAAAAZHJzL2Rvd25yZXYueG1sUEsBAhQAFAAAAAgAh07iQDMv&#10;BZ47AAAAOQAAABAAAAAAAAAAAQAgAAAADQEAAGRycy9zaGFwZXhtbC54bWxQSwUGAAAAAAYABgBb&#10;AQAAtwMAAAAA&#10;" path="m0,776985l0,14300,0,12393,362,10486,1088,8580,1814,6673,2847,5720,4188,3813,5529,2860,7073,1906,8828,953,10582,0,5518885,0,5520639,953,5522393,1906,5523938,2860,5525282,3813,5526617,5720,5527656,6673,5528380,8580,5529105,10486,5529467,12393,5529467,14300,5529467,776985,5529467,778892,5529105,780798,5528380,782705,5527656,784612,5526617,785565,5525282,787472,5523938,788425,5522393,789379,5520639,790332,5518885,791285,10582,791285,8828,790332,7073,789379,5529,788425,4188,787472,2847,785565,1814,784612,1088,782705,362,780798,0,778892,0,776985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228" o:spid="_x0000_s1026" o:spt="100" style="position:absolute;left:9533;top:47667;height:705485;width:5520055;" fillcolor="#F7F7F7" filled="t" stroked="f" coordsize="5520055,705485" o:gfxdata="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FYb3rsAAADc&#10;AAAADwAAAAAAAAABACAAAAAiAAAAZHJzL2Rvd25yZXYueG1sUEsBAhQAFAAAAAgAh07iQDMvBZ47&#10;AAAAOQAAABAAAAAAAAAAAQAgAAAACgEAAGRycy9zaGFwZXhtbC54bWxQSwUGAAAAAAYABgBbAQAA&#10;tAMAAAAA&#10;" path="m5519934,705483l0,705483,0,0,5519934,0,5519934,70548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9" o:spid="_x0000_s1026" o:spt="202" type="#_x0000_t202" style="position:absolute;left:14824;top:12393;height:776605;width:5509895;" filled="f" stroked="f" coordsize="21600,21600" o:gfxdata="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irC4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[root@mysql-5710-slave-1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8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~]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#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8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cat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18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>/var/lib/mysql/data/mysql-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spacing w:val="-2"/>
                            <w:w w:val="130"/>
                            <w:sz w:val="16"/>
                          </w:rPr>
                          <w:t>bin.index</w:t>
                        </w:r>
                      </w:p>
                      <w:p>
                        <w:pPr>
                          <w:spacing w:before="59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/var/lib/mysql/data/mysql-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0"/>
                            <w:sz w:val="16"/>
                          </w:rPr>
                          <w:t>bin.000599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/var/lib/mysql/data/mysql-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0"/>
                            <w:sz w:val="16"/>
                          </w:rPr>
                          <w:t>bin.000600</w:t>
                        </w:r>
                      </w:p>
                      <w:p>
                        <w:pPr>
                          <w:spacing w:before="74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/var/lib/mysql/data/mysql-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0"/>
                            <w:sz w:val="16"/>
                          </w:rPr>
                          <w:t>bin.000601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pStyle w:val="9"/>
        <w:numPr>
          <w:ilvl w:val="0"/>
          <w:numId w:val="11"/>
        </w:numPr>
        <w:tabs>
          <w:tab w:val="left" w:pos="658"/>
        </w:tabs>
        <w:spacing w:before="104" w:after="0" w:line="240" w:lineRule="auto"/>
        <w:ind w:left="658" w:right="0" w:hanging="277"/>
        <w:jc w:val="left"/>
        <w:outlineLvl w:val="0"/>
        <w:rPr>
          <w:rFonts w:hint="eastAsia" w:ascii="等线 Light" w:hAnsi="等线 Light" w:eastAsia="等线 Light" w:cs="等线 Light"/>
          <w:sz w:val="19"/>
        </w:rPr>
      </w:pPr>
      <w:r>
        <w:rPr>
          <w:rFonts w:hint="eastAsia" w:ascii="等线 Light" w:hAnsi="等线 Light" w:eastAsia="等线 Light" w:cs="等线 Light"/>
          <w:color w:val="33495D"/>
          <w:sz w:val="19"/>
        </w:rPr>
        <w:t>将查询到的</w:t>
      </w:r>
      <w:r>
        <w:rPr>
          <w:rFonts w:hint="eastAsia" w:ascii="等线 Light" w:hAnsi="等线 Light" w:eastAsia="等线 Light" w:cs="等线 Light"/>
          <w:color w:val="33495D"/>
          <w:sz w:val="19"/>
        </w:rPr>
        <w:t>binlog</w:t>
      </w:r>
      <w:r>
        <w:rPr>
          <w:rFonts w:hint="eastAsia" w:ascii="等线 Light" w:hAnsi="等线 Light" w:eastAsia="等线 Light" w:cs="等线 Light"/>
          <w:color w:val="33495D"/>
          <w:spacing w:val="-1"/>
          <w:sz w:val="19"/>
        </w:rPr>
        <w:t>最小的一条进行填写到对应位置</w:t>
      </w:r>
    </w:p>
    <w:p>
      <w:pPr>
        <w:pStyle w:val="4"/>
        <w:spacing w:before="9"/>
        <w:rPr>
          <w:rFonts w:hint="eastAsia" w:ascii="等线 Light" w:hAnsi="等线 Light" w:eastAsia="等线 Light" w:cs="等线 Light"/>
          <w:sz w:val="8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1299210</wp:posOffset>
                </wp:positionH>
                <wp:positionV relativeFrom="paragraph">
                  <wp:posOffset>107315</wp:posOffset>
                </wp:positionV>
                <wp:extent cx="5539105" cy="1153795"/>
                <wp:effectExtent l="0" t="0" r="0" b="0"/>
                <wp:wrapTopAndBottom/>
                <wp:docPr id="230" name="Group 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9105" cy="1153795"/>
                          <a:chOff x="0" y="0"/>
                          <a:chExt cx="5539105" cy="115379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4766" y="4766"/>
                            <a:ext cx="5529580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144270">
                                <a:moveTo>
                                  <a:pt x="5518885" y="1144027"/>
                                </a:moveTo>
                                <a:lnTo>
                                  <a:pt x="10582" y="1144027"/>
                                </a:lnTo>
                                <a:lnTo>
                                  <a:pt x="5529" y="1141167"/>
                                </a:lnTo>
                                <a:lnTo>
                                  <a:pt x="4188" y="1140214"/>
                                </a:lnTo>
                                <a:lnTo>
                                  <a:pt x="2847" y="1138307"/>
                                </a:lnTo>
                                <a:lnTo>
                                  <a:pt x="1814" y="1137354"/>
                                </a:lnTo>
                                <a:lnTo>
                                  <a:pt x="362" y="1133540"/>
                                </a:lnTo>
                                <a:lnTo>
                                  <a:pt x="0" y="1131634"/>
                                </a:lnTo>
                                <a:lnTo>
                                  <a:pt x="0" y="1129727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7073" y="1906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131634"/>
                                </a:lnTo>
                                <a:lnTo>
                                  <a:pt x="5529105" y="1133540"/>
                                </a:lnTo>
                                <a:lnTo>
                                  <a:pt x="5527656" y="1137354"/>
                                </a:lnTo>
                                <a:lnTo>
                                  <a:pt x="5526617" y="1138307"/>
                                </a:lnTo>
                                <a:lnTo>
                                  <a:pt x="5525282" y="1140214"/>
                                </a:lnTo>
                                <a:lnTo>
                                  <a:pt x="5522393" y="1142121"/>
                                </a:lnTo>
                                <a:lnTo>
                                  <a:pt x="5518885" y="11440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766" y="4766"/>
                            <a:ext cx="5529580" cy="114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9580" h="1144270">
                                <a:moveTo>
                                  <a:pt x="0" y="1129727"/>
                                </a:moveTo>
                                <a:lnTo>
                                  <a:pt x="0" y="14300"/>
                                </a:lnTo>
                                <a:lnTo>
                                  <a:pt x="0" y="12393"/>
                                </a:lnTo>
                                <a:lnTo>
                                  <a:pt x="362" y="10486"/>
                                </a:lnTo>
                                <a:lnTo>
                                  <a:pt x="1088" y="8580"/>
                                </a:lnTo>
                                <a:lnTo>
                                  <a:pt x="1814" y="6673"/>
                                </a:lnTo>
                                <a:lnTo>
                                  <a:pt x="2847" y="5720"/>
                                </a:lnTo>
                                <a:lnTo>
                                  <a:pt x="4188" y="3813"/>
                                </a:lnTo>
                                <a:lnTo>
                                  <a:pt x="5529" y="2860"/>
                                </a:lnTo>
                                <a:lnTo>
                                  <a:pt x="7073" y="1906"/>
                                </a:lnTo>
                                <a:lnTo>
                                  <a:pt x="8828" y="953"/>
                                </a:lnTo>
                                <a:lnTo>
                                  <a:pt x="10582" y="0"/>
                                </a:lnTo>
                                <a:lnTo>
                                  <a:pt x="5518885" y="0"/>
                                </a:lnTo>
                                <a:lnTo>
                                  <a:pt x="5520639" y="953"/>
                                </a:lnTo>
                                <a:lnTo>
                                  <a:pt x="5522393" y="1906"/>
                                </a:lnTo>
                                <a:lnTo>
                                  <a:pt x="5523938" y="2860"/>
                                </a:lnTo>
                                <a:lnTo>
                                  <a:pt x="5525282" y="3813"/>
                                </a:lnTo>
                                <a:lnTo>
                                  <a:pt x="5526617" y="5720"/>
                                </a:lnTo>
                                <a:lnTo>
                                  <a:pt x="5527656" y="6673"/>
                                </a:lnTo>
                                <a:lnTo>
                                  <a:pt x="5528380" y="8580"/>
                                </a:lnTo>
                                <a:lnTo>
                                  <a:pt x="5529105" y="10486"/>
                                </a:lnTo>
                                <a:lnTo>
                                  <a:pt x="5529467" y="12393"/>
                                </a:lnTo>
                                <a:lnTo>
                                  <a:pt x="5529467" y="14300"/>
                                </a:lnTo>
                                <a:lnTo>
                                  <a:pt x="5529467" y="1129727"/>
                                </a:lnTo>
                                <a:lnTo>
                                  <a:pt x="5529467" y="1131634"/>
                                </a:lnTo>
                                <a:lnTo>
                                  <a:pt x="5529105" y="1133540"/>
                                </a:lnTo>
                                <a:lnTo>
                                  <a:pt x="5528380" y="1135447"/>
                                </a:lnTo>
                                <a:lnTo>
                                  <a:pt x="5527656" y="1137354"/>
                                </a:lnTo>
                                <a:lnTo>
                                  <a:pt x="5526617" y="1138307"/>
                                </a:lnTo>
                                <a:lnTo>
                                  <a:pt x="5525282" y="1140214"/>
                                </a:lnTo>
                                <a:lnTo>
                                  <a:pt x="5523938" y="1141167"/>
                                </a:lnTo>
                                <a:lnTo>
                                  <a:pt x="5522393" y="1142121"/>
                                </a:lnTo>
                                <a:lnTo>
                                  <a:pt x="5520639" y="1143074"/>
                                </a:lnTo>
                                <a:lnTo>
                                  <a:pt x="5518885" y="1144027"/>
                                </a:lnTo>
                                <a:lnTo>
                                  <a:pt x="10582" y="1144027"/>
                                </a:lnTo>
                                <a:lnTo>
                                  <a:pt x="8828" y="1143074"/>
                                </a:lnTo>
                                <a:lnTo>
                                  <a:pt x="7073" y="1142121"/>
                                </a:lnTo>
                                <a:lnTo>
                                  <a:pt x="5529" y="1141167"/>
                                </a:lnTo>
                                <a:lnTo>
                                  <a:pt x="4188" y="1140214"/>
                                </a:lnTo>
                                <a:lnTo>
                                  <a:pt x="2847" y="1138307"/>
                                </a:lnTo>
                                <a:lnTo>
                                  <a:pt x="1814" y="1137354"/>
                                </a:lnTo>
                                <a:lnTo>
                                  <a:pt x="1088" y="1135447"/>
                                </a:lnTo>
                                <a:lnTo>
                                  <a:pt x="362" y="1133540"/>
                                </a:lnTo>
                                <a:lnTo>
                                  <a:pt x="0" y="1131634"/>
                                </a:lnTo>
                                <a:lnTo>
                                  <a:pt x="0" y="1129727"/>
                                </a:lnTo>
                                <a:close/>
                              </a:path>
                            </a:pathLst>
                          </a:custGeom>
                          <a:ln w="953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9533" y="47667"/>
                            <a:ext cx="5520055" cy="105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0055" h="1058545">
                                <a:moveTo>
                                  <a:pt x="5519934" y="1058225"/>
                                </a:moveTo>
                                <a:lnTo>
                                  <a:pt x="0" y="1058225"/>
                                </a:lnTo>
                                <a:lnTo>
                                  <a:pt x="0" y="0"/>
                                </a:lnTo>
                                <a:lnTo>
                                  <a:pt x="5519934" y="0"/>
                                </a:lnTo>
                                <a:lnTo>
                                  <a:pt x="5519934" y="1058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14824" y="12393"/>
                            <a:ext cx="5509895" cy="1129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 w:line="307" w:lineRule="auto"/>
                                <w:ind w:left="164" w:right="2378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root@mysql-5710-slave-1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30"/>
                                  <w:sz w:val="16"/>
                                </w:rPr>
                                <w:t>~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30"/>
                                  <w:sz w:val="16"/>
                                </w:rPr>
                                <w:t>]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AA5400"/>
                                  <w:w w:val="130"/>
                                  <w:sz w:val="16"/>
                                </w:rPr>
                                <w:t xml:space="preserve">#cat/etc/trove/conf.d/binlog.conf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0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40"/>
                                  <w:sz w:val="16"/>
                                </w:rPr>
                                <w:t>DEFAULT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-2"/>
                                  <w:w w:val="140"/>
                                  <w:sz w:val="16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15" w:line="307" w:lineRule="auto"/>
                                <w:ind w:left="164" w:right="5744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1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17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mysql-bin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 xml:space="preserve">000002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status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40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15"/>
                                  <w:sz w:val="16"/>
                                </w:rPr>
                                <w:t>COMPLETED</w:t>
                              </w:r>
                            </w:p>
                            <w:p>
                              <w:pPr>
                                <w:spacing w:before="55" w:line="240" w:lineRule="auto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4" w:right="0" w:firstLine="0"/>
                                <w:jc w:val="left"/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sz w:val="16"/>
                                </w:rPr>
                              </w:pP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!!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将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“name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mysql-bin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w w:val="120"/>
                                  <w:sz w:val="16"/>
                                </w:rPr>
                                <w:t>000002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”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w w:val="120"/>
                                  <w:sz w:val="16"/>
                                </w:rPr>
                                <w:t>更改为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color w:val="770087"/>
                                  <w:spacing w:val="25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name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33495D"/>
                                  <w:spacing w:val="28"/>
                                  <w:w w:val="1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w w:val="120"/>
                                  <w:sz w:val="16"/>
                                </w:rPr>
                                <w:t>“mysql-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>bin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981A1A"/>
                                  <w:spacing w:val="-2"/>
                                  <w:w w:val="120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116644"/>
                                  <w:spacing w:val="-2"/>
                                  <w:w w:val="120"/>
                                  <w:sz w:val="16"/>
                                </w:rPr>
                                <w:t>000598</w:t>
                              </w:r>
                              <w:r>
                                <w:rPr>
                                  <w:rFonts w:hint="eastAsia" w:ascii="等线 Light" w:hAnsi="等线 Light" w:eastAsia="等线 Light" w:cs="等线 Light"/>
                                  <w:b w:val="0"/>
                                  <w:color w:val="770087"/>
                                  <w:spacing w:val="-2"/>
                                  <w:w w:val="120"/>
                                  <w:sz w:val="16"/>
                                </w:rPr>
                                <w:t>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0" o:spid="_x0000_s1026" o:spt="203" style="position:absolute;left:0pt;margin-left:102.3pt;margin-top:8.45pt;height:90.85pt;width:436.15pt;mso-position-horizontal-relative:page;mso-wrap-distance-bottom:0pt;mso-wrap-distance-top:0pt;z-index:-251597824;mso-width-relative:page;mso-height-relative:page;" coordsize="5539105,1153795" o:gfxdata="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">
                <o:lock v:ext="edit" aspectratio="f"/>
                <v:shape id="Graphic 231" o:spid="_x0000_s1026" o:spt="100" style="position:absolute;left:4766;top:4766;height:1144270;width:5529580;" fillcolor="#F7F7F7" filled="t" stroked="f" coordsize="5529580,1144270" o:gfxdata="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gaj0q/&#10;AAAA3AAAAA8AAAAAAAAAAQAgAAAAIgAAAGRycy9kb3ducmV2LnhtbFBLAQIUABQAAAAIAIdO4kAz&#10;LwWeOwAAADkAAAAQAAAAAAAAAAEAIAAAAA4BAABkcnMvc2hhcGV4bWwueG1sUEsFBgAAAAAGAAYA&#10;WwEAALgDAAAAAA==&#10;" path="m5518885,1144027l10582,1144027,5529,1141167,4188,1140214,2847,1138307,1814,1137354,362,1133540,0,1131634,0,1129727,0,12393,362,10486,1814,6673,2847,5720,4188,3813,7073,1906,10582,0,5518885,0,5523938,2860,5525282,3813,5526617,5720,5527656,6673,5529105,10486,5529467,12393,5529467,1131634,5529105,1133540,5527656,1137354,5526617,1138307,5525282,1140214,5522393,1142121,5518885,11440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2" o:spid="_x0000_s1026" o:spt="100" style="position:absolute;left:4766;top:4766;height:1144270;width:5529580;" filled="f" stroked="t" coordsize="5529580,1144270" o:gfxdata="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w39ub4A&#10;AADcAAAADwAAAAAAAAABACAAAAAiAAAAZHJzL2Rvd25yZXYueG1sUEsBAhQAFAAAAAgAh07iQDMv&#10;BZ47AAAAOQAAABAAAAAAAAAAAQAgAAAADQEAAGRycy9zaGFwZXhtbC54bWxQSwUGAAAAAAYABgBb&#10;AQAAtwMAAAAA&#10;" path="m0,1129727l0,14300,0,12393,362,10486,1088,8580,1814,6673,2847,5720,4188,3813,5529,2860,7073,1906,8828,953,10582,0,5518885,0,5520639,953,5522393,1906,5523938,2860,5525282,3813,5526617,5720,5527656,6673,5528380,8580,5529105,10486,5529467,12393,5529467,14300,5529467,1129727,5529467,1131634,5529105,1133540,5528380,1135447,5527656,1137354,5526617,1138307,5525282,1140214,5523938,1141167,5522393,1142121,5520639,1143074,5518885,1144027,10582,1144027,8828,1143074,7073,1142121,5529,1141167,4188,1140214,2847,1138307,1814,1137354,1088,1135447,362,1133540,0,1131634,0,1129727xe">
                  <v:fill on="f" focussize="0,0"/>
                  <v:stroke weight="0.750629921259843pt" color="#F4F4F4" joinstyle="round"/>
                  <v:imagedata o:title=""/>
                  <o:lock v:ext="edit" aspectratio="f"/>
                  <v:textbox inset="0mm,0mm,0mm,0mm"/>
                </v:shape>
                <v:shape id="Graphic 233" o:spid="_x0000_s1026" o:spt="100" style="position:absolute;left:9533;top:47667;height:1058545;width:5520055;" fillcolor="#F7F7F7" filled="t" stroked="f" coordsize="5520055,1058545" o:gfxdata="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HVKKi/&#10;AAAA3AAAAA8AAAAAAAAAAQAgAAAAIgAAAGRycy9kb3ducmV2LnhtbFBLAQIUABQAAAAIAIdO4kAz&#10;LwWeOwAAADkAAAAQAAAAAAAAAAEAIAAAAA4BAABkcnMvc2hhcGV4bWwueG1sUEsFBgAAAAAGAAYA&#10;WwEAALgDAAAAAA==&#10;" path="m5519934,1058225l0,1058225,0,0,5519934,0,5519934,10582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4" o:spid="_x0000_s1026" o:spt="202" type="#_x0000_t202" style="position:absolute;left:14824;top:12393;height:1129030;width:5509895;" filled="f" stroked="f" coordsize="21600,21600" o:gfxdata="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3y+6C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83" w:line="307" w:lineRule="auto"/>
                          <w:ind w:left="164" w:right="2378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root@mysql-5710-slave-1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30"/>
                            <w:sz w:val="16"/>
                          </w:rPr>
                          <w:t>~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30"/>
                            <w:sz w:val="16"/>
                          </w:rPr>
                          <w:t>]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AA5400"/>
                            <w:w w:val="130"/>
                            <w:sz w:val="16"/>
                          </w:rPr>
                          <w:t xml:space="preserve">#cat/etc/trove/conf.d/binlog.conf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0"/>
                            <w:sz w:val="16"/>
                          </w:rPr>
                          <w:t>[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40"/>
                            <w:sz w:val="16"/>
                          </w:rPr>
                          <w:t>DEFAULT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-2"/>
                            <w:w w:val="140"/>
                            <w:sz w:val="16"/>
                          </w:rPr>
                          <w:t>]</w:t>
                        </w:r>
                      </w:p>
                      <w:p>
                        <w:pPr>
                          <w:spacing w:before="15" w:line="307" w:lineRule="auto"/>
                          <w:ind w:left="164" w:right="5744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1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17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mysql-bin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0"/>
                            <w:sz w:val="16"/>
                          </w:rPr>
                          <w:t xml:space="preserve">000002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status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40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15"/>
                            <w:sz w:val="16"/>
                          </w:rPr>
                          <w:t>COMPLETED</w:t>
                        </w:r>
                      </w:p>
                      <w:p>
                        <w:pPr>
                          <w:spacing w:before="55" w:line="240" w:lineRule="auto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164" w:right="0" w:firstLine="0"/>
                          <w:jc w:val="left"/>
                          <w:rPr>
                            <w:rFonts w:hint="eastAsia" w:ascii="等线 Light" w:hAnsi="等线 Light" w:eastAsia="等线 Light" w:cs="等线 Light"/>
                            <w:b w:val="0"/>
                            <w:sz w:val="16"/>
                          </w:rPr>
                        </w:pP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!!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将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“name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mysql-bin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w w:val="120"/>
                            <w:sz w:val="16"/>
                          </w:rPr>
                          <w:t>000002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”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w w:val="120"/>
                            <w:sz w:val="16"/>
                          </w:rPr>
                          <w:t>更改为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color w:val="770087"/>
                            <w:spacing w:val="25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name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33495D"/>
                            <w:spacing w:val="28"/>
                            <w:w w:val="1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w w:val="120"/>
                            <w:sz w:val="16"/>
                          </w:rPr>
                          <w:t>“mysql-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>bin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981A1A"/>
                            <w:spacing w:val="-2"/>
                            <w:w w:val="120"/>
                            <w:sz w:val="16"/>
                          </w:rPr>
                          <w:t>.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116644"/>
                            <w:spacing w:val="-2"/>
                            <w:w w:val="120"/>
                            <w:sz w:val="16"/>
                          </w:rPr>
                          <w:t>000598</w:t>
                        </w:r>
                        <w:r>
                          <w:rPr>
                            <w:rFonts w:hint="eastAsia" w:ascii="等线 Light" w:hAnsi="等线 Light" w:eastAsia="等线 Light" w:cs="等线 Light"/>
                            <w:b w:val="0"/>
                            <w:color w:val="770087"/>
                            <w:spacing w:val="-2"/>
                            <w:w w:val="120"/>
                            <w:sz w:val="16"/>
                          </w:rPr>
                          <w:t>”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18656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1356360</wp:posOffset>
            </wp:positionV>
            <wp:extent cx="5910580" cy="2161540"/>
            <wp:effectExtent l="0" t="0" r="0" b="0"/>
            <wp:wrapTopAndBottom/>
            <wp:docPr id="235" name="Imag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423" cy="2161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spacing w:before="6"/>
        <w:rPr>
          <w:rFonts w:hint="eastAsia" w:ascii="等线 Light" w:hAnsi="等线 Light" w:eastAsia="等线 Light" w:cs="等线 Light"/>
          <w:sz w:val="7"/>
        </w:rPr>
      </w:pPr>
    </w:p>
    <w:p>
      <w:pPr>
        <w:spacing w:before="386"/>
        <w:ind w:left="110" w:right="0" w:firstLine="0"/>
        <w:jc w:val="left"/>
        <w:outlineLvl w:val="0"/>
        <w:rPr>
          <w:rFonts w:hint="eastAsia" w:ascii="等线 Light" w:hAnsi="等线 Light" w:eastAsia="等线 Light" w:cs="等线 Light"/>
          <w:b/>
          <w:sz w:val="34"/>
        </w:rPr>
      </w:pPr>
      <w:bookmarkStart w:id="18" w:name="问题故障"/>
      <w:bookmarkEnd w:id="18"/>
      <w:r>
        <w:rPr>
          <w:rFonts w:hint="eastAsia" w:ascii="等线 Light" w:hAnsi="等线 Light" w:eastAsia="等线 Light" w:cs="等线 Light"/>
          <w:b/>
          <w:color w:val="33495D"/>
          <w:spacing w:val="-3"/>
          <w:sz w:val="34"/>
        </w:rPr>
        <w:t>问题故障</w:t>
      </w:r>
    </w:p>
    <w:p>
      <w:pPr>
        <w:pStyle w:val="4"/>
        <w:spacing w:before="12"/>
        <w:rPr>
          <w:rFonts w:hint="eastAsia" w:ascii="等线 Light" w:hAnsi="等线 Light" w:eastAsia="等线 Light" w:cs="等线 Light"/>
          <w:b/>
          <w:sz w:val="2"/>
        </w:rPr>
      </w:pPr>
      <w:r>
        <w:rPr>
          <w:rFonts w:hint="eastAsia" w:ascii="等线 Light" w:hAnsi="等线 Light" w:eastAsia="等线 Light" w:cs="等线 Light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46990</wp:posOffset>
                </wp:positionV>
                <wp:extent cx="5892165" cy="1249045"/>
                <wp:effectExtent l="0" t="0" r="0" b="0"/>
                <wp:wrapTopAndBottom/>
                <wp:docPr id="236" name="Group 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2165" cy="1249045"/>
                          <a:chOff x="0" y="0"/>
                          <a:chExt cx="5892165" cy="124904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38134" y="152537"/>
                            <a:ext cx="5854065" cy="109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065" h="1096645">
                                <a:moveTo>
                                  <a:pt x="0" y="1096359"/>
                                </a:moveTo>
                                <a:lnTo>
                                  <a:pt x="5853609" y="1096359"/>
                                </a:lnTo>
                                <a:lnTo>
                                  <a:pt x="58536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6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B982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152537"/>
                            <a:ext cx="38735" cy="1096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096645">
                                <a:moveTo>
                                  <a:pt x="38134" y="1096359"/>
                                </a:moveTo>
                                <a:lnTo>
                                  <a:pt x="0" y="1096359"/>
                                </a:lnTo>
                                <a:lnTo>
                                  <a:pt x="0" y="0"/>
                                </a:lnTo>
                                <a:lnTo>
                                  <a:pt x="38134" y="0"/>
                                </a:lnTo>
                                <a:lnTo>
                                  <a:pt x="38134" y="1096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B98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5892165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2165" h="10160">
                                <a:moveTo>
                                  <a:pt x="5891743" y="9533"/>
                                </a:moveTo>
                                <a:lnTo>
                                  <a:pt x="0" y="9533"/>
                                </a:lnTo>
                                <a:lnTo>
                                  <a:pt x="0" y="0"/>
                                </a:lnTo>
                                <a:lnTo>
                                  <a:pt x="5891743" y="0"/>
                                </a:lnTo>
                                <a:lnTo>
                                  <a:pt x="5891743" y="9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3813426" y="247872"/>
                            <a:ext cx="53403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 h="191135">
                                <a:moveTo>
                                  <a:pt x="517338" y="190671"/>
                                </a:moveTo>
                                <a:lnTo>
                                  <a:pt x="16540" y="190671"/>
                                </a:lnTo>
                                <a:lnTo>
                                  <a:pt x="7369" y="186857"/>
                                </a:lnTo>
                                <a:lnTo>
                                  <a:pt x="3794" y="183044"/>
                                </a:lnTo>
                                <a:lnTo>
                                  <a:pt x="2421" y="181137"/>
                                </a:lnTo>
                                <a:lnTo>
                                  <a:pt x="1449" y="179231"/>
                                </a:lnTo>
                                <a:lnTo>
                                  <a:pt x="0" y="174464"/>
                                </a:lnTo>
                                <a:lnTo>
                                  <a:pt x="0" y="171604"/>
                                </a:lnTo>
                                <a:lnTo>
                                  <a:pt x="0" y="16207"/>
                                </a:lnTo>
                                <a:lnTo>
                                  <a:pt x="11773" y="1906"/>
                                </a:lnTo>
                                <a:lnTo>
                                  <a:pt x="14109" y="0"/>
                                </a:lnTo>
                                <a:lnTo>
                                  <a:pt x="517338" y="0"/>
                                </a:lnTo>
                                <a:lnTo>
                                  <a:pt x="526510" y="3813"/>
                                </a:lnTo>
                                <a:lnTo>
                                  <a:pt x="530085" y="7626"/>
                                </a:lnTo>
                                <a:lnTo>
                                  <a:pt x="531458" y="9533"/>
                                </a:lnTo>
                                <a:lnTo>
                                  <a:pt x="532430" y="11440"/>
                                </a:lnTo>
                                <a:lnTo>
                                  <a:pt x="533879" y="16207"/>
                                </a:lnTo>
                                <a:lnTo>
                                  <a:pt x="533879" y="174464"/>
                                </a:lnTo>
                                <a:lnTo>
                                  <a:pt x="532430" y="179231"/>
                                </a:lnTo>
                                <a:lnTo>
                                  <a:pt x="531458" y="181137"/>
                                </a:lnTo>
                                <a:lnTo>
                                  <a:pt x="530085" y="183044"/>
                                </a:lnTo>
                                <a:lnTo>
                                  <a:pt x="526510" y="186857"/>
                                </a:lnTo>
                                <a:lnTo>
                                  <a:pt x="517338" y="190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38134" y="152537"/>
                            <a:ext cx="5854065" cy="1096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 w:line="319" w:lineRule="exact"/>
                                <w:ind w:left="225" w:right="0" w:firstLine="0"/>
                                <w:jc w:val="left"/>
                                <w:rPr>
                                  <w:rFonts w:hint="eastAsia" w:ascii="Droid Sans Fallback" w:eastAsia="Droid Sans Fallback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4"/>
                                  <w:sz w:val="19"/>
                                </w:rPr>
                                <w:t>在启动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4"/>
                                  <w:sz w:val="19"/>
                                </w:rPr>
                                <w:t>rsync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4"/>
                                  <w:sz w:val="19"/>
                                </w:rPr>
                                <w:t>后，任务传递了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4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4"/>
                                  <w:sz w:val="19"/>
                                </w:rPr>
                                <w:t>个小时发现数据还差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4"/>
                                  <w:sz w:val="19"/>
                                </w:rPr>
                                <w:t>50G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1"/>
                                  <w:sz w:val="19"/>
                                </w:rPr>
                                <w:t xml:space="preserve">左右，评估出 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E86900"/>
                                  <w:spacing w:val="2"/>
                                  <w:sz w:val="18"/>
                                </w:rPr>
                                <w:t xml:space="preserve">高效云盘 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4"/>
                                  <w:sz w:val="19"/>
                                </w:rPr>
                                <w:t>的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4"/>
                                  <w:sz w:val="19"/>
                                </w:rPr>
                                <w:t>60Mbps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5"/>
                                  <w:sz w:val="19"/>
                                </w:rPr>
                                <w:t>的速率只打到了</w:t>
                              </w:r>
                            </w:p>
                            <w:p>
                              <w:pPr>
                                <w:spacing w:before="0" w:line="319" w:lineRule="exact"/>
                                <w:ind w:left="225" w:right="0" w:firstLine="0"/>
                                <w:jc w:val="left"/>
                                <w:rPr>
                                  <w:rFonts w:hint="eastAsia" w:ascii="Droid Sans Fallback" w:eastAsia="Droid Sans Fallback"/>
                                  <w:sz w:val="19"/>
                                </w:rPr>
                              </w:pPr>
                              <w:r>
                                <w:rPr>
                                  <w:rFonts w:ascii="Verdana" w:eastAsia="Verdana"/>
                                  <w:color w:val="777777"/>
                                  <w:spacing w:val="-2"/>
                                  <w:sz w:val="19"/>
                                </w:rPr>
                                <w:t>30Mbps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3"/>
                                  <w:sz w:val="19"/>
                                </w:rPr>
                                <w:t>，由于举例客户业务验证和拉起还有一个小时</w:t>
                              </w:r>
                            </w:p>
                            <w:p>
                              <w:pPr>
                                <w:spacing w:before="146" w:line="235" w:lineRule="auto"/>
                                <w:ind w:left="225" w:right="381" w:firstLine="0"/>
                                <w:jc w:val="left"/>
                                <w:rPr>
                                  <w:rFonts w:hint="eastAsia" w:ascii="Droid Sans Fallback" w:eastAsia="Droid Sans Fallback"/>
                                  <w:sz w:val="19"/>
                                </w:rPr>
                              </w:pP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z w:val="19"/>
                                </w:rPr>
                                <w:t>为了保障客户的业务，立马联系了二线 底层人员进行对磁盘进行解除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z w:val="19"/>
                                </w:rPr>
                                <w:t>QOS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z w:val="19"/>
                                </w:rPr>
                                <w:t>网络流量限制，从而有所缓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2"/>
                                  <w:sz w:val="19"/>
                                </w:rPr>
                                <w:t>解，并于</w:t>
                              </w:r>
                              <w:r>
                                <w:rPr>
                                  <w:rFonts w:ascii="Verdana" w:eastAsia="Verdana"/>
                                  <w:color w:val="777777"/>
                                  <w:spacing w:val="-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hint="eastAsia" w:ascii="Droid Sans Fallback" w:eastAsia="Droid Sans Fallback"/>
                                  <w:color w:val="777777"/>
                                  <w:spacing w:val="-2"/>
                                  <w:sz w:val="19"/>
                                </w:rPr>
                                <w:t>点半顺利交接给客户进行业务验证。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6" o:spid="_x0000_s1026" o:spt="203" style="position:absolute;left:0pt;margin-left:74.5pt;margin-top:3.7pt;height:98.35pt;width:463.95pt;mso-position-horizontal-relative:page;mso-wrap-distance-bottom:0pt;mso-wrap-distance-top:0pt;z-index:-251596800;mso-width-relative:page;mso-height-relative:page;" coordsize="5892165,1249045" o:gfxdata="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">
                <o:lock v:ext="edit" aspectratio="f"/>
                <v:shape id="Graphic 237" o:spid="_x0000_s1026" o:spt="100" style="position:absolute;left:38134;top:152537;height:1096645;width:5854065;" fillcolor="#41B982" filled="t" stroked="f" coordsize="5854065,1096645" o:gfxdata="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9co3&#10;wAAAANwAAAAPAAAAAAAAAAEAIAAAACIAAABkcnMvZG93bnJldi54bWxQSwECFAAUAAAACACHTuJA&#10;My8FnjsAAAA5AAAAEAAAAAAAAAABACAAAAAPAQAAZHJzL3NoYXBleG1sLnhtbFBLBQYAAAAABgAG&#10;AFsBAAC5AwAAAAA=&#10;" path="m0,1096359l5853609,1096359,5853609,0,0,0,0,1096359xe">
                  <v:fill on="t" opacity="6683f" focussize="0,0"/>
                  <v:stroke on="f"/>
                  <v:imagedata o:title=""/>
                  <o:lock v:ext="edit" aspectratio="f"/>
                  <v:textbox inset="0mm,0mm,0mm,0mm"/>
                </v:shape>
                <v:shape id="Graphic 238" o:spid="_x0000_s1026" o:spt="100" style="position:absolute;left:0;top:152537;height:1096645;width:38735;" fillcolor="#41B982" filled="t" stroked="f" coordsize="38735,1096645" o:gfxdata="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1Kba8AAAA&#10;3AAAAA8AAAAAAAAAAQAgAAAAIgAAAGRycy9kb3ducmV2LnhtbFBLAQIUABQAAAAIAIdO4kAzLwWe&#10;OwAAADkAAAAQAAAAAAAAAAEAIAAAAAsBAABkcnMvc2hhcGV4bWwueG1sUEsFBgAAAAAGAAYAWwEA&#10;ALUDAAAAAA==&#10;" path="m38134,1096359l0,1096359,0,0,38134,0,38134,109635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9" o:spid="_x0000_s1026" o:spt="100" style="position:absolute;left:0;top:0;height:10160;width:5892165;" fillcolor="#DDDDDD" filled="t" stroked="f" coordsize="5892165,10160" o:gfxdata="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bPSOe/&#10;AAAA3AAAAA8AAAAAAAAAAQAgAAAAIgAAAGRycy9kb3ducmV2LnhtbFBLAQIUABQAAAAIAIdO4kAz&#10;LwWeOwAAADkAAAAQAAAAAAAAAAEAIAAAAA4BAABkcnMvc2hhcGV4bWwueG1sUEsFBgAAAAAGAAYA&#10;WwEAALgDAAAAAA==&#10;" path="m5891743,9533l0,9533,0,0,5891743,0,5891743,953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3813426;top:247872;height:191135;width:534035;" fillcolor="#F7F7F7" filled="t" stroked="f" coordsize="534035,191135" o:gfxdata="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8Lw+q2AAAA3AAAAA8A&#10;AAAAAAAAAQAgAAAAIgAAAGRycy9kb3ducmV2LnhtbFBLAQIUABQAAAAIAIdO4kAzLwWeOwAAADkA&#10;AAAQAAAAAAAAAAEAIAAAAAUBAABkcnMvc2hhcGV4bWwueG1sUEsFBgAAAAAGAAYAWwEAAK8DAAAA&#10;AA==&#10;" path="m517338,190671l16540,190671,7369,186857,3794,183044,2421,181137,1449,179231,0,174464,0,171604,0,16207,11773,1906,14109,0,517338,0,526510,3813,530085,7626,531458,9533,532430,11440,533879,16207,533879,174464,532430,179231,531458,181137,530085,183044,526510,186857,517338,19067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1" o:spid="_x0000_s1026" o:spt="202" type="#_x0000_t202" style="position:absolute;left:38134;top:152537;height:1096645;width:5854065;" filled="f" stroked="f" coordsize="21600,21600" o:gfxdata="UEsDBAoAAAAAAIdO4kAAAAAAAAAAAAAAAAAEAAAAZHJzL1BLAwQUAAAACACHTuJAhYMrRb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TD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MrR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53" w:line="319" w:lineRule="exact"/>
                          <w:ind w:left="225" w:right="0" w:firstLine="0"/>
                          <w:jc w:val="left"/>
                          <w:rPr>
                            <w:rFonts w:hint="eastAsia" w:ascii="Droid Sans Fallback" w:eastAsia="Droid Sans Fallback"/>
                            <w:sz w:val="19"/>
                          </w:rPr>
                        </w:pP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4"/>
                            <w:sz w:val="19"/>
                          </w:rPr>
                          <w:t>在启动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4"/>
                            <w:sz w:val="19"/>
                          </w:rPr>
                          <w:t>rsync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4"/>
                            <w:sz w:val="19"/>
                          </w:rPr>
                          <w:t>后，任务传递了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4"/>
                            <w:sz w:val="19"/>
                          </w:rPr>
                          <w:t>4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4"/>
                            <w:sz w:val="19"/>
                          </w:rPr>
                          <w:t>个小时发现数据还差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4"/>
                            <w:sz w:val="19"/>
                          </w:rPr>
                          <w:t>50G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1"/>
                            <w:sz w:val="19"/>
                          </w:rPr>
                          <w:t xml:space="preserve">左右，评估出 </w:t>
                        </w:r>
                        <w:r>
                          <w:rPr>
                            <w:rFonts w:hint="eastAsia" w:ascii="Droid Sans Fallback" w:eastAsia="Droid Sans Fallback"/>
                            <w:color w:val="E86900"/>
                            <w:spacing w:val="2"/>
                            <w:sz w:val="18"/>
                          </w:rPr>
                          <w:t xml:space="preserve">高效云盘 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4"/>
                            <w:sz w:val="19"/>
                          </w:rPr>
                          <w:t>的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4"/>
                            <w:sz w:val="19"/>
                          </w:rPr>
                          <w:t>60Mbps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5"/>
                            <w:sz w:val="19"/>
                          </w:rPr>
                          <w:t>的速率只打到了</w:t>
                        </w:r>
                      </w:p>
                      <w:p>
                        <w:pPr>
                          <w:spacing w:before="0" w:line="319" w:lineRule="exact"/>
                          <w:ind w:left="225" w:right="0" w:firstLine="0"/>
                          <w:jc w:val="left"/>
                          <w:rPr>
                            <w:rFonts w:hint="eastAsia" w:ascii="Droid Sans Fallback" w:eastAsia="Droid Sans Fallback"/>
                            <w:sz w:val="19"/>
                          </w:rPr>
                        </w:pPr>
                        <w:r>
                          <w:rPr>
                            <w:rFonts w:ascii="Verdana" w:eastAsia="Verdana"/>
                            <w:color w:val="777777"/>
                            <w:spacing w:val="-2"/>
                            <w:sz w:val="19"/>
                          </w:rPr>
                          <w:t>30Mbps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3"/>
                            <w:sz w:val="19"/>
                          </w:rPr>
                          <w:t>，由于举例客户业务验证和拉起还有一个小时</w:t>
                        </w:r>
                      </w:p>
                      <w:p>
                        <w:pPr>
                          <w:spacing w:before="146" w:line="235" w:lineRule="auto"/>
                          <w:ind w:left="225" w:right="381" w:firstLine="0"/>
                          <w:jc w:val="left"/>
                          <w:rPr>
                            <w:rFonts w:hint="eastAsia" w:ascii="Droid Sans Fallback" w:eastAsia="Droid Sans Fallback"/>
                            <w:sz w:val="19"/>
                          </w:rPr>
                        </w:pPr>
                        <w:r>
                          <w:rPr>
                            <w:rFonts w:hint="eastAsia" w:ascii="Droid Sans Fallback" w:eastAsia="Droid Sans Fallback"/>
                            <w:color w:val="777777"/>
                            <w:sz w:val="19"/>
                          </w:rPr>
                          <w:t>为了保障客户的业务，立马联系了二线 底层人员进行对磁盘进行解除</w:t>
                        </w:r>
                        <w:r>
                          <w:rPr>
                            <w:rFonts w:ascii="Verdana" w:eastAsia="Verdana"/>
                            <w:color w:val="777777"/>
                            <w:sz w:val="19"/>
                          </w:rPr>
                          <w:t>QOS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z w:val="19"/>
                          </w:rPr>
                          <w:t>网络流量限制，从而有所缓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2"/>
                            <w:sz w:val="19"/>
                          </w:rPr>
                          <w:t>解，并于</w:t>
                        </w:r>
                        <w:r>
                          <w:rPr>
                            <w:rFonts w:ascii="Verdana" w:eastAsia="Verdana"/>
                            <w:color w:val="777777"/>
                            <w:spacing w:val="-2"/>
                            <w:sz w:val="19"/>
                          </w:rPr>
                          <w:t>5</w:t>
                        </w:r>
                        <w:r>
                          <w:rPr>
                            <w:rFonts w:hint="eastAsia" w:ascii="Droid Sans Fallback" w:eastAsia="Droid Sans Fallback"/>
                            <w:color w:val="777777"/>
                            <w:spacing w:val="-2"/>
                            <w:sz w:val="19"/>
                          </w:rPr>
                          <w:t>点半顺利交接给客户进行业务验证。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bookmarkStart w:id="19" w:name="_GoBack"/>
      <w:r>
        <w:rPr>
          <w:rFonts w:hint="eastAsia" w:ascii="等线 Light" w:hAnsi="等线 Light" w:eastAsia="等线 Light" w:cs="等线 Light"/>
        </w:rPr>
        <w:drawing>
          <wp:anchor distT="0" distB="0" distL="0" distR="0" simplePos="0" relativeHeight="251719680" behindDoc="1" locked="0" layoutInCell="1" allowOverlap="1">
            <wp:simplePos x="0" y="0"/>
            <wp:positionH relativeFrom="page">
              <wp:posOffset>946150</wp:posOffset>
            </wp:positionH>
            <wp:positionV relativeFrom="paragraph">
              <wp:posOffset>1391285</wp:posOffset>
            </wp:positionV>
            <wp:extent cx="5827395" cy="1508760"/>
            <wp:effectExtent l="0" t="0" r="0" b="0"/>
            <wp:wrapTopAndBottom/>
            <wp:docPr id="242" name="Imag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02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9"/>
    </w:p>
    <w:p>
      <w:pPr>
        <w:pStyle w:val="4"/>
        <w:spacing w:before="12"/>
        <w:rPr>
          <w:rFonts w:hint="eastAsia" w:ascii="等线 Light" w:hAnsi="等线 Light" w:eastAsia="等线 Light" w:cs="等线 Light"/>
          <w:b/>
          <w:sz w:val="6"/>
        </w:rPr>
      </w:pPr>
    </w:p>
    <w:p>
      <w:pPr>
        <w:spacing w:after="0"/>
        <w:rPr>
          <w:rFonts w:hint="eastAsia" w:ascii="等线 Light" w:hAnsi="等线 Light" w:eastAsia="等线 Light" w:cs="等线 Light"/>
          <w:sz w:val="6"/>
        </w:rPr>
        <w:sectPr>
          <w:pgSz w:w="12240" w:h="15840"/>
          <w:pgMar w:top="560" w:right="1360" w:bottom="280" w:left="1380" w:header="720" w:footer="720" w:gutter="0"/>
          <w:cols w:space="720" w:num="1"/>
        </w:sectPr>
      </w:pPr>
    </w:p>
    <w:p>
      <w:pPr>
        <w:pStyle w:val="4"/>
        <w:ind w:left="110"/>
        <w:rPr>
          <w:rFonts w:hint="eastAsia" w:ascii="等线 Light" w:hAnsi="等线 Light" w:eastAsia="等线 Light" w:cs="等线 Light"/>
          <w:sz w:val="20"/>
        </w:rPr>
      </w:pPr>
      <w:r>
        <w:rPr>
          <w:rFonts w:hint="eastAsia" w:ascii="等线 Light" w:hAnsi="等线 Light" w:eastAsia="等线 Light" w:cs="等线 Light"/>
          <w:sz w:val="20"/>
        </w:rPr>
        <w:drawing>
          <wp:inline distT="0" distB="0" distL="0" distR="0">
            <wp:extent cx="5818505" cy="2221865"/>
            <wp:effectExtent l="0" t="0" r="0" b="0"/>
            <wp:docPr id="243" name="Imag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Image 2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617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560" w:right="1360" w:bottom="280" w:left="13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Roboto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H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Droid Sans Fallback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bullet"/>
      <w:lvlText w:val="-"/>
      <w:lvlJc w:val="left"/>
      <w:pPr>
        <w:ind w:left="370" w:hanging="199"/>
      </w:pPr>
      <w:rPr>
        <w:rFonts w:hint="default" w:ascii="Roboto Medium" w:hAnsi="Roboto Medium" w:eastAsia="Roboto Medium" w:cs="Roboto Medium"/>
        <w:b w:val="0"/>
        <w:bCs w:val="0"/>
        <w:i w:val="0"/>
        <w:iCs w:val="0"/>
        <w:color w:val="770087"/>
        <w:spacing w:val="0"/>
        <w:w w:val="189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5" w:hanging="19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0" w:hanging="19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65" w:hanging="19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60" w:hanging="19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55" w:hanging="19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150" w:hanging="19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945" w:hanging="19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740" w:hanging="199"/>
      </w:pPr>
      <w:rPr>
        <w:rFonts w:hint="default"/>
        <w:lang w:val="en-US" w:eastAsia="en-US" w:bidi="ar-SA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658" w:hanging="278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495D"/>
        <w:spacing w:val="0"/>
        <w:w w:val="70"/>
        <w:sz w:val="19"/>
        <w:szCs w:val="1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4" w:hanging="27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8" w:hanging="27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27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96" w:hanging="27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0" w:hanging="27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4" w:hanging="27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8" w:hanging="27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32" w:hanging="278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4"/>
  </w:compat>
  <w:docVars>
    <w:docVar w:name="commondata" w:val="eyJoZGlkIjoiN2NiMTM1NjJiMGFlYTVlYjQ1MTMxYWEzNjk5NzdiMGEifQ=="/>
  </w:docVars>
  <w:rsids>
    <w:rsidRoot w:val="00000000"/>
    <w:rsid w:val="707431E6"/>
    <w:rsid w:val="752353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Roboto Medium" w:hAnsi="Roboto Medium" w:eastAsia="Roboto Medium" w:cs="Roboto Medium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3"/>
      <w:ind w:left="110"/>
      <w:outlineLvl w:val="1"/>
    </w:pPr>
    <w:rPr>
      <w:rFonts w:ascii="Noto Sans CJK HK" w:hAnsi="Noto Sans CJK HK" w:eastAsia="Noto Sans CJK HK" w:cs="Noto Sans CJK HK"/>
      <w:b/>
      <w:bCs/>
      <w:sz w:val="27"/>
      <w:szCs w:val="27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85"/>
      <w:ind w:left="110"/>
      <w:outlineLvl w:val="2"/>
    </w:pPr>
    <w:rPr>
      <w:rFonts w:ascii="Noto Sans CJK HK" w:hAnsi="Noto Sans CJK HK" w:eastAsia="Noto Sans CJK HK" w:cs="Noto Sans CJK HK"/>
      <w:b/>
      <w:bCs/>
      <w:sz w:val="23"/>
      <w:szCs w:val="23"/>
      <w:lang w:val="en-US" w:eastAsia="en-US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Roboto Medium" w:hAnsi="Roboto Medium" w:eastAsia="Roboto Medium" w:cs="Roboto Medium"/>
      <w:sz w:val="16"/>
      <w:szCs w:val="16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10"/>
      <w:ind w:left="110"/>
    </w:pPr>
    <w:rPr>
      <w:rFonts w:ascii="Verdana" w:hAnsi="Verdana" w:eastAsia="Verdana" w:cs="Verdana"/>
      <w:b/>
      <w:bCs/>
      <w:sz w:val="43"/>
      <w:szCs w:val="43"/>
      <w:lang w:val="en-US" w:eastAsia="en-US" w:bidi="ar-SA"/>
    </w:rPr>
  </w:style>
  <w:style w:type="table" w:customStyle="1" w:styleId="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228"/>
      <w:ind w:left="658" w:hanging="277"/>
    </w:pPr>
    <w:rPr>
      <w:rFonts w:ascii="Droid Sans Fallback" w:hAnsi="Droid Sans Fallback" w:eastAsia="Droid Sans Fallback" w:cs="Droid Sans Fallback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78"/>
      <w:ind w:left="202"/>
    </w:pPr>
    <w:rPr>
      <w:rFonts w:ascii="Droid Sans Fallback" w:hAnsi="Droid Sans Fallback" w:eastAsia="Droid Sans Fallback" w:cs="Droid Sans Fallback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customXml" Target="../customXml/item1.xml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1436</Words>
  <Characters>3646</Characters>
  <TotalTime>6</TotalTime>
  <ScaleCrop>false</ScaleCrop>
  <LinksUpToDate>false</LinksUpToDate>
  <CharactersWithSpaces>3963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2024-07-05T07:19:00Z</dcterms:created>
  <dc:creator>liuzh</dc:creator>
  <cp:lastModifiedBy>踏寻</cp:lastModifiedBy>
  <dcterms:modified xsi:type="dcterms:W3CDTF">2024-07-05T07:48:21Z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Typora</vt:lpwstr>
  </property>
  <property fmtid="{D5CDD505-2E9C-101B-9397-08002B2CF9AE}" pid="4" name="LastSaved">
    <vt:filetime>2024-07-05T00:00:00Z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2052-12.1.0.16929</vt:lpwstr>
  </property>
  <property fmtid="{D5CDD505-2E9C-101B-9397-08002B2CF9AE}" pid="7" name="ICV">
    <vt:lpwstr>673A39B046EF4F41815B62ECD12936AA_12</vt:lpwstr>
  </property>
</Properties>
</file>